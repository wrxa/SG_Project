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7661" w:rsidRPr="00C570E2" w:rsidRDefault="002331E5" w:rsidP="00E32DF1">
      <w:pPr>
        <w:ind w:firstLine="880"/>
        <w:rPr>
          <w:rFonts w:ascii="SimHei" w:eastAsia="SimHei" w:hAnsi="SimHei"/>
          <w:b/>
          <w:sz w:val="36"/>
        </w:rPr>
      </w:pPr>
      <w:r>
        <w:rPr>
          <w:rFonts w:ascii="SimHei" w:eastAsia="SimHei"/>
          <w:noProof/>
          <w:sz w:val="44"/>
          <w:lang w:eastAsia="ja-JP"/>
        </w:rPr>
        <mc:AlternateContent>
          <mc:Choice Requires="wpc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line">
                  <wp:posOffset>0</wp:posOffset>
                </wp:positionV>
                <wp:extent cx="5600700" cy="8789035"/>
                <wp:effectExtent l="0" t="0" r="1270" b="2540"/>
                <wp:wrapNone/>
                <wp:docPr id="10" name="キャンバス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609600" y="1882140"/>
                            <a:ext cx="4533900" cy="21386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454F3" w:rsidRPr="007454F3" w:rsidRDefault="00984265" w:rsidP="007454F3">
                              <w:pPr>
                                <w:ind w:firstLine="883"/>
                                <w:jc w:val="center"/>
                                <w:rPr>
                                  <w:rFonts w:ascii="SimHei" w:eastAsia="SimHei"/>
                                  <w:b/>
                                  <w:sz w:val="44"/>
                                  <w:szCs w:val="44"/>
                                </w:rPr>
                              </w:pPr>
                              <w:r w:rsidRPr="00984265">
                                <w:rPr>
                                  <w:rFonts w:ascii="SimHei" w:eastAsia="SimHei" w:hint="eastAsia"/>
                                  <w:b/>
                                  <w:color w:val="FF0000"/>
                                  <w:sz w:val="44"/>
                                  <w:szCs w:val="44"/>
                                </w:rPr>
                                <w:t>XXX</w:t>
                              </w:r>
                              <w:r>
                                <w:rPr>
                                  <w:rFonts w:ascii="SimHei" w:eastAsia="SimHei" w:hint="eastAsia"/>
                                  <w:b/>
                                  <w:sz w:val="44"/>
                                  <w:szCs w:val="44"/>
                                </w:rPr>
                                <w:t>项目</w:t>
                              </w:r>
                            </w:p>
                            <w:p w:rsidR="007454F3" w:rsidRPr="007454F3" w:rsidRDefault="00984265" w:rsidP="007454F3">
                              <w:pPr>
                                <w:ind w:firstLine="883"/>
                                <w:jc w:val="center"/>
                                <w:rPr>
                                  <w:rFonts w:ascii="SimHei" w:eastAsia="SimHei"/>
                                  <w:b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rFonts w:ascii="SimHei" w:eastAsia="SimHei" w:hint="eastAsia"/>
                                  <w:b/>
                                  <w:sz w:val="44"/>
                                  <w:szCs w:val="44"/>
                                </w:rPr>
                                <w:t>系统解决方案</w:t>
                              </w:r>
                              <w:r w:rsidR="007454F3" w:rsidRPr="007454F3">
                                <w:rPr>
                                  <w:rFonts w:ascii="SimHei" w:eastAsia="SimHei" w:hint="eastAsia"/>
                                  <w:b/>
                                  <w:sz w:val="44"/>
                                  <w:szCs w:val="44"/>
                                </w:rPr>
                                <w:t>书</w:t>
                              </w:r>
                            </w:p>
                            <w:p w:rsidR="007454F3" w:rsidRPr="006C17FD" w:rsidRDefault="007454F3" w:rsidP="007454F3">
                              <w:pPr>
                                <w:ind w:firstLine="883"/>
                                <w:jc w:val="center"/>
                                <w:rPr>
                                  <w:rFonts w:ascii="SimHei" w:eastAsia="SimHei"/>
                                  <w:b/>
                                  <w:sz w:val="44"/>
                                  <w:szCs w:val="4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1349375" y="7770495"/>
                            <a:ext cx="2628900" cy="594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454F3" w:rsidRDefault="007454F3" w:rsidP="007454F3">
                              <w:pPr>
                                <w:ind w:firstLine="562"/>
                                <w:jc w:val="center"/>
                                <w:rPr>
                                  <w:rFonts w:ascii="方正黑体简体" w:eastAsia="方正黑体简体" w:hAnsi="SimSun"/>
                                  <w:b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方正黑体简体" w:eastAsia="方正黑体简体" w:hAnsi="SimSun" w:hint="eastAsia"/>
                                  <w:b/>
                                  <w:sz w:val="28"/>
                                  <w:szCs w:val="28"/>
                                  <w:u w:val="single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方正黑体简体" w:eastAsia="方正黑体简体" w:hAnsi="SimSun" w:hint="eastAsia"/>
                                  <w:b/>
                                  <w:sz w:val="28"/>
                                  <w:szCs w:val="28"/>
                                </w:rPr>
                                <w:t>年</w:t>
                              </w:r>
                              <w:r>
                                <w:rPr>
                                  <w:rFonts w:ascii="方正黑体简体" w:eastAsia="方正黑体简体" w:hAnsi="SimSun" w:hint="eastAsia"/>
                                  <w:b/>
                                  <w:sz w:val="28"/>
                                  <w:szCs w:val="28"/>
                                  <w:u w:val="single"/>
                                </w:rPr>
                                <w:t xml:space="preserve">   </w:t>
                              </w:r>
                              <w:r>
                                <w:rPr>
                                  <w:rFonts w:ascii="方正黑体简体" w:eastAsia="方正黑体简体" w:hAnsi="SimSun" w:hint="eastAsia"/>
                                  <w:b/>
                                  <w:sz w:val="28"/>
                                  <w:szCs w:val="28"/>
                                </w:rPr>
                                <w:t>月</w:t>
                              </w:r>
                              <w:r>
                                <w:rPr>
                                  <w:rFonts w:ascii="方正黑体简体" w:eastAsia="方正黑体简体" w:hAnsi="SimSun" w:hint="eastAsia"/>
                                  <w:b/>
                                  <w:sz w:val="28"/>
                                  <w:szCs w:val="28"/>
                                  <w:u w:val="single"/>
                                </w:rPr>
                                <w:t xml:space="preserve">   </w:t>
                              </w:r>
                              <w:r>
                                <w:rPr>
                                  <w:rFonts w:ascii="方正黑体简体" w:eastAsia="方正黑体简体" w:hAnsi="SimSun" w:hint="eastAsia"/>
                                  <w:b/>
                                  <w:sz w:val="28"/>
                                  <w:szCs w:val="28"/>
                                </w:rPr>
                                <w:t>日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3" name="Group 14"/>
                        <wpg:cNvGrpSpPr>
                          <a:grpSpLocks/>
                        </wpg:cNvGrpSpPr>
                        <wpg:grpSpPr bwMode="auto">
                          <a:xfrm>
                            <a:off x="1049020" y="7076440"/>
                            <a:ext cx="3778250" cy="400050"/>
                            <a:chOff x="3177" y="12083"/>
                            <a:chExt cx="5950" cy="630"/>
                          </a:xfrm>
                        </wpg:grpSpPr>
                        <pic:pic xmlns:pic="http://schemas.openxmlformats.org/drawingml/2006/picture">
                          <pic:nvPicPr>
                            <pic:cNvPr id="4" name="Picture 15" descr="word页眉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8907" t="62941" r="66911" b="9570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350" y="12083"/>
                              <a:ext cx="3777" cy="63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5" name="Picture 16" descr="陕鼓标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177" y="12173"/>
                              <a:ext cx="2018" cy="54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wgp>
                      <wps:wsp>
                        <wps:cNvPr id="6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1883410" y="4344670"/>
                            <a:ext cx="2899410" cy="20904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454F3" w:rsidRDefault="007454F3" w:rsidP="007454F3">
                              <w:pPr>
                                <w:ind w:firstLine="643"/>
                                <w:rPr>
                                  <w:rFonts w:ascii="SimHei" w:eastAsia="SimHei"/>
                                  <w:b/>
                                  <w:sz w:val="32"/>
                                  <w:szCs w:val="32"/>
                                  <w:u w:val="single"/>
                                </w:rPr>
                              </w:pPr>
                              <w:r>
                                <w:rPr>
                                  <w:rFonts w:ascii="SimHei" w:eastAsia="SimHei" w:hint="eastAsia"/>
                                  <w:b/>
                                  <w:sz w:val="32"/>
                                  <w:szCs w:val="32"/>
                                </w:rPr>
                                <w:t>方案经理：</w:t>
                              </w:r>
                              <w:r>
                                <w:rPr>
                                  <w:rFonts w:ascii="SimHei" w:eastAsia="SimHei" w:hint="eastAsia"/>
                                  <w:b/>
                                  <w:sz w:val="32"/>
                                  <w:szCs w:val="32"/>
                                  <w:u w:val="single"/>
                                </w:rPr>
                                <w:t xml:space="preserve">  </w:t>
                              </w:r>
                              <w:r w:rsidRPr="000E4BCC">
                                <w:rPr>
                                  <w:rFonts w:ascii="SimHei" w:eastAsia="SimHei" w:hint="eastAsia"/>
                                  <w:b/>
                                  <w:sz w:val="32"/>
                                  <w:szCs w:val="32"/>
                                  <w:u w:val="single"/>
                                </w:rPr>
                                <w:t xml:space="preserve">  </w:t>
                              </w:r>
                              <w:r>
                                <w:rPr>
                                  <w:rFonts w:ascii="SimHei" w:eastAsia="SimHei" w:hint="eastAsia"/>
                                  <w:b/>
                                  <w:sz w:val="32"/>
                                  <w:szCs w:val="32"/>
                                  <w:u w:val="single"/>
                                </w:rPr>
                                <w:t xml:space="preserve">       </w:t>
                              </w:r>
                            </w:p>
                            <w:p w:rsidR="007454F3" w:rsidRDefault="007454F3" w:rsidP="007454F3">
                              <w:pPr>
                                <w:ind w:firstLine="643"/>
                                <w:rPr>
                                  <w:rFonts w:ascii="SimHei" w:eastAsia="SimHei"/>
                                  <w:b/>
                                  <w:sz w:val="32"/>
                                  <w:szCs w:val="32"/>
                                  <w:u w:val="single"/>
                                </w:rPr>
                              </w:pPr>
                              <w:r>
                                <w:rPr>
                                  <w:rFonts w:ascii="SimHei" w:eastAsia="SimHei" w:hint="eastAsia"/>
                                  <w:b/>
                                  <w:sz w:val="32"/>
                                  <w:szCs w:val="32"/>
                                </w:rPr>
                                <w:t>审    核：</w:t>
                              </w:r>
                              <w:r>
                                <w:rPr>
                                  <w:rFonts w:ascii="SimHei" w:eastAsia="SimHei" w:hint="eastAsia"/>
                                  <w:b/>
                                  <w:sz w:val="32"/>
                                  <w:szCs w:val="32"/>
                                  <w:u w:val="single"/>
                                </w:rPr>
                                <w:t xml:space="preserve">           </w:t>
                              </w:r>
                            </w:p>
                            <w:p w:rsidR="007454F3" w:rsidRDefault="007454F3" w:rsidP="007454F3">
                              <w:pPr>
                                <w:ind w:firstLine="643"/>
                                <w:rPr>
                                  <w:rFonts w:ascii="Calibri"/>
                                  <w:szCs w:val="32"/>
                                </w:rPr>
                              </w:pPr>
                              <w:r>
                                <w:rPr>
                                  <w:rFonts w:ascii="SimHei" w:eastAsia="SimHei" w:hint="eastAsia"/>
                                  <w:b/>
                                  <w:sz w:val="32"/>
                                  <w:szCs w:val="32"/>
                                </w:rPr>
                                <w:t>批    准：</w:t>
                              </w:r>
                              <w:r>
                                <w:rPr>
                                  <w:rFonts w:ascii="SimHei" w:eastAsia="SimHei" w:hint="eastAsia"/>
                                  <w:b/>
                                  <w:sz w:val="32"/>
                                  <w:szCs w:val="32"/>
                                  <w:u w:val="single"/>
                                </w:rPr>
                                <w:t xml:space="preserve">         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キャンバス 10" o:spid="_x0000_s1026" editas="canvas" style="position:absolute;left:0;text-align:left;margin-left:0;margin-top:0;width:441pt;height:692.05pt;z-index:251657728;mso-position-horizontal:center;mso-position-horizontal-relative:margin;mso-position-vertical-relative:line" coordsize="56007,8789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eQ/tpf8kps/+w9D/wCiZq9eryH9tL/klNn/ANh6H/0TNQB33wo/5Jb4a/7F+z/9EJXQ&#10;Vz/wo/5Jb4a/7F+z/wDRCV0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XkP7aX/JKbP/sPQ/8AomavXq8h&#10;/bS/5JTZ/wDYeh/9EzUAd98KP+SW+Gv+xfs//RCV0Fc/8KP+SW+Gv+xfs/8A0QldB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V5D+2l/ySmz/7D0P/AKJmr16vIf20v+SU2f8A2Hof/RM1AHffCj/klvhr/sX7&#10;P/0QldBXP/Cj/klvhr/sX7P/ANEJXQ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eQ/tpf8kps/+w9D/wCi&#10;Zq9eryH9tL/klNn/ANh6H/0TNQB33wo/5Jb4a/7F+z/9EJXQVz/wo/5Jb4a/7F+z/wDRCV0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XkP7aX/JKbP/sPQ/8AomavXq8h/bS/5JTZ/wDYeh/9EzUAd98KP+SW&#10;+Gv+xfs//RCV0Fc/8KP+SW+Gv+xfs/8A0QldB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V5D+2l/ySmz/7&#10;D0P/AKJmr16vIf20v+SU2f8A2Hof/RM1AHffCj/klvhr/sX7P/0QldBXP/Cj/klvhr/sX7P/ANEJ&#10;XQ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eQ/tpf8kps/+w9D/wCiZq9eryH9tL/klNn/ANh6H/0TNQB3&#10;3wo/5Jb4a/7F+z/9EJXQVz/wo/5Jb4a/7F+z/wDRCV0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XkP7aX&#10;/JKbP/sPQ/8AomavXq8h/bS/5JTZ/wDYeh/9EzUAd98KP+SW+Gv+xfs//RCV0Fc/8KP+SW+Gv+xf&#10;s/8A0QldB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V5D+2l/ySmz/7D0P/AKJmr16vIf20v+SU2f8A2Hof&#10;/RM1AHffCj/klvhr/sX7P/0QldBXP/Cj/klvhr/sX7P/ANEJXQ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eQ/tpf8kps/+w9D/wCiZq9eryH9tL/klNn/ANh6H/0TNQB33wo/5Jb4a/7F+z/9EJXQVz/wo/5J&#10;b4a/7F+z/wDRCV0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XkP7aX/JKbP/sPQ/8AomavXq8h/bS/5JTZ&#10;/wDYeh/9EzUAd98KP+SW+Gv+xfs//RCV0Fc/8KP+SW+Gv+xfs/8A0QldB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V5D+2l/ySmz/7D0P/AKJmr16vIf20v+SU2f8A2Hof/RM1AHffCj/klvhr/sX7P/0QldBX&#10;P/Cj/klvhr/sX7P/ANEJXQ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6007;height:87890;visibility:visible;mso-wrap-style:square">
                  <v:fill o:detectmouseclick="t"/>
                  <v:path o:connecttype="none"/>
                </v:shape>
                <v:rect id="Rectangle 12" o:spid="_x0000_s1028" style="position:absolute;left:6096;top:18821;width:45339;height:213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e0ccEA&#10;AADaAAAADwAAAGRycy9kb3ducmV2LnhtbERPTWvCQBC9F/wPywje6q7VBpu6hiIIQttDVeh1yI5J&#10;aHY2Zjcm/fduoNDT8Hifs8kGW4sbtb5yrGExVyCIc2cqLjScT/vHNQgfkA3WjknDL3nItpOHDabG&#10;9fxFt2MoRAxhn6KGMoQmldLnJVn0c9cQR+7iWoshwraQpsU+httaPimVSIsVx4YSG9qVlP8cO6sB&#10;k5W5fl6WH6f3LsGXYlD752+l9Ww6vL2CCDSEf/Gf+2DifBhfGa/c3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ZntHHBAAAA2gAAAA8AAAAAAAAAAAAAAAAAmAIAAGRycy9kb3du&#10;cmV2LnhtbFBLBQYAAAAABAAEAPUAAACGAwAAAAA=&#10;" stroked="f">
                  <v:textbox>
                    <w:txbxContent>
                      <w:p w:rsidR="007454F3" w:rsidRPr="007454F3" w:rsidRDefault="00984265" w:rsidP="007454F3">
                        <w:pPr>
                          <w:ind w:firstLine="883"/>
                          <w:jc w:val="center"/>
                          <w:rPr>
                            <w:rFonts w:ascii="SimHei" w:eastAsia="SimHei"/>
                            <w:b/>
                            <w:sz w:val="44"/>
                            <w:szCs w:val="44"/>
                          </w:rPr>
                        </w:pPr>
                        <w:r w:rsidRPr="00984265">
                          <w:rPr>
                            <w:rFonts w:ascii="SimHei" w:eastAsia="SimHei" w:hint="eastAsia"/>
                            <w:b/>
                            <w:color w:val="FF0000"/>
                            <w:sz w:val="44"/>
                            <w:szCs w:val="44"/>
                          </w:rPr>
                          <w:t>XXX</w:t>
                        </w:r>
                        <w:r>
                          <w:rPr>
                            <w:rFonts w:ascii="SimHei" w:eastAsia="SimHei" w:hint="eastAsia"/>
                            <w:b/>
                            <w:sz w:val="44"/>
                            <w:szCs w:val="44"/>
                          </w:rPr>
                          <w:t>项目</w:t>
                        </w:r>
                      </w:p>
                      <w:p w:rsidR="007454F3" w:rsidRPr="007454F3" w:rsidRDefault="00984265" w:rsidP="007454F3">
                        <w:pPr>
                          <w:ind w:firstLine="883"/>
                          <w:jc w:val="center"/>
                          <w:rPr>
                            <w:rFonts w:ascii="SimHei" w:eastAsia="SimHei"/>
                            <w:b/>
                            <w:sz w:val="44"/>
                            <w:szCs w:val="44"/>
                          </w:rPr>
                        </w:pPr>
                        <w:r>
                          <w:rPr>
                            <w:rFonts w:ascii="SimHei" w:eastAsia="SimHei" w:hint="eastAsia"/>
                            <w:b/>
                            <w:sz w:val="44"/>
                            <w:szCs w:val="44"/>
                          </w:rPr>
                          <w:t>系统解决方案</w:t>
                        </w:r>
                        <w:r w:rsidR="007454F3" w:rsidRPr="007454F3">
                          <w:rPr>
                            <w:rFonts w:ascii="SimHei" w:eastAsia="SimHei" w:hint="eastAsia"/>
                            <w:b/>
                            <w:sz w:val="44"/>
                            <w:szCs w:val="44"/>
                          </w:rPr>
                          <w:t>书</w:t>
                        </w:r>
                      </w:p>
                      <w:p w:rsidR="007454F3" w:rsidRPr="006C17FD" w:rsidRDefault="007454F3" w:rsidP="007454F3">
                        <w:pPr>
                          <w:ind w:firstLine="883"/>
                          <w:jc w:val="center"/>
                          <w:rPr>
                            <w:rFonts w:ascii="SimHei" w:eastAsia="SimHei"/>
                            <w:b/>
                            <w:sz w:val="44"/>
                            <w:szCs w:val="44"/>
                          </w:rPr>
                        </w:pPr>
                      </w:p>
                    </w:txbxContent>
                  </v:textbox>
                </v:rect>
                <v:rect id="Rectangle 13" o:spid="_x0000_s1029" style="position:absolute;left:13493;top:77704;width:26289;height:59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UqBsIA&#10;AADaAAAADwAAAGRycy9kb3ducmV2LnhtbESPT4vCMBTE7wt+h/AEb2viny1ajbIsCILuYVXw+mie&#10;bbF5qU3U+u2NIOxxmJnfMPNlaytxo8aXjjUM+goEceZMybmGw371OQHhA7LByjFpeJCH5aLzMcfU&#10;uDv/0W0XchEh7FPUUIRQp1L6rCCLvu9q4uidXGMxRNnk0jR4j3BbyaFSibRYclwosKafgrLz7mo1&#10;YDI2l9/TaLvfXBOc5q1afR2V1r1u+z0DEagN/+F3e200DOF1Jd4AuXg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tSoGwgAAANoAAAAPAAAAAAAAAAAAAAAAAJgCAABkcnMvZG93&#10;bnJldi54bWxQSwUGAAAAAAQABAD1AAAAhwMAAAAA&#10;" stroked="f">
                  <v:textbox>
                    <w:txbxContent>
                      <w:p w:rsidR="007454F3" w:rsidRDefault="007454F3" w:rsidP="007454F3">
                        <w:pPr>
                          <w:ind w:firstLine="562"/>
                          <w:jc w:val="center"/>
                          <w:rPr>
                            <w:rFonts w:ascii="方正黑体简体" w:eastAsia="方正黑体简体" w:hAnsi="SimSun"/>
                            <w:b/>
                            <w:sz w:val="28"/>
                            <w:szCs w:val="28"/>
                          </w:rPr>
                        </w:pPr>
                        <w:r>
                          <w:rPr>
                            <w:rFonts w:ascii="方正黑体简体" w:eastAsia="方正黑体简体" w:hAnsi="SimSun" w:hint="eastAsia"/>
                            <w:b/>
                            <w:sz w:val="28"/>
                            <w:szCs w:val="28"/>
                            <w:u w:val="single"/>
                          </w:rPr>
                          <w:t xml:space="preserve">     </w:t>
                        </w:r>
                        <w:r>
                          <w:rPr>
                            <w:rFonts w:ascii="方正黑体简体" w:eastAsia="方正黑体简体" w:hAnsi="SimSun" w:hint="eastAsia"/>
                            <w:b/>
                            <w:sz w:val="28"/>
                            <w:szCs w:val="28"/>
                          </w:rPr>
                          <w:t>年</w:t>
                        </w:r>
                        <w:r>
                          <w:rPr>
                            <w:rFonts w:ascii="方正黑体简体" w:eastAsia="方正黑体简体" w:hAnsi="SimSun" w:hint="eastAsia"/>
                            <w:b/>
                            <w:sz w:val="28"/>
                            <w:szCs w:val="28"/>
                            <w:u w:val="single"/>
                          </w:rPr>
                          <w:t xml:space="preserve">   </w:t>
                        </w:r>
                        <w:r>
                          <w:rPr>
                            <w:rFonts w:ascii="方正黑体简体" w:eastAsia="方正黑体简体" w:hAnsi="SimSun" w:hint="eastAsia"/>
                            <w:b/>
                            <w:sz w:val="28"/>
                            <w:szCs w:val="28"/>
                          </w:rPr>
                          <w:t>月</w:t>
                        </w:r>
                        <w:r>
                          <w:rPr>
                            <w:rFonts w:ascii="方正黑体简体" w:eastAsia="方正黑体简体" w:hAnsi="SimSun" w:hint="eastAsia"/>
                            <w:b/>
                            <w:sz w:val="28"/>
                            <w:szCs w:val="28"/>
                            <w:u w:val="single"/>
                          </w:rPr>
                          <w:t xml:space="preserve">   </w:t>
                        </w:r>
                        <w:r>
                          <w:rPr>
                            <w:rFonts w:ascii="方正黑体简体" w:eastAsia="方正黑体简体" w:hAnsi="SimSun" w:hint="eastAsia"/>
                            <w:b/>
                            <w:sz w:val="28"/>
                            <w:szCs w:val="28"/>
                          </w:rPr>
                          <w:t>日</w:t>
                        </w:r>
                      </w:p>
                    </w:txbxContent>
                  </v:textbox>
                </v:rect>
                <v:group id="Group 14" o:spid="_x0000_s1030" style="position:absolute;left:10490;top:70764;width:37782;height:4000" coordorigin="3177,12083" coordsize="5950,6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  <v:shape id="Picture 15" o:spid="_x0000_s1031" type="#_x0000_t75" alt="word页眉" style="position:absolute;left:5350;top:12083;width:3777;height:6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p9vuDEAAAA2gAAAA8AAABkcnMvZG93bnJldi54bWxEj09LAzEUxO9Cv0N4BS/SZrtIlW3TUiqi&#10;4KV/LL0+Ns9kcfOyJLG7fntTKHgcZuY3zHI9uFZcKMTGs4LZtABBXHvdsFHweXydPIOICVlj65kU&#10;/FKE9Wp0t8RK+573dDkkIzKEY4UKbEpdJWWsLTmMU98RZ+/LB4cpy2CkDthnuGtlWRRz6bDhvGCx&#10;o62l+vvw4xQ82X2PpzK05cfGmPSwe6nPb0el7sfDZgEi0ZD+w7f2u1bwCNcr+QbI1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p9vuDEAAAA2gAAAA8AAAAAAAAAAAAAAAAA&#10;nwIAAGRycy9kb3ducmV2LnhtbFBLBQYAAAAABAAEAPcAAACQAwAAAAA=&#10;">
                    <v:imagedata r:id="rId11" o:title="word页眉" croptop="41249f" cropbottom="6272f" cropleft="5837f" cropright="43851f"/>
                  </v:shape>
                  <v:shape id="Picture 16" o:spid="_x0000_s1032" type="#_x0000_t75" alt="陕鼓标" style="position:absolute;left:3177;top:12173;width:2018;height:5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kZa6rFAAAA2gAAAA8AAABkcnMvZG93bnJldi54bWxEj0FrwkAUhO8F/8PyBC+lbmJRSnQNIogK&#10;7aGxRY+P7DOJZt+G7BrT/vpuodDjMDPfMIu0N7XoqHWVZQXxOAJBnFtdcaHg47B5egHhPLLG2jIp&#10;+CIH6XLwsMBE2zu/U5f5QgQIuwQVlN43iZQuL8mgG9uGOHhn2xr0QbaF1C3eA9zUchJFM2mw4rBQ&#10;YkPrkvJrdjMKssvx+/Vx373d1tG5s9tpjM+nT6VGw341B+Gp9//hv/ZOK5jC75VwA+Ty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5GWuqxQAAANoAAAAPAAAAAAAAAAAAAAAA&#10;AJ8CAABkcnMvZG93bnJldi54bWxQSwUGAAAAAAQABAD3AAAAkQMAAAAA&#10;">
                    <v:imagedata r:id="rId12" o:title="陕鼓标"/>
                  </v:shape>
                </v:group>
                <v:rect id="Rectangle 17" o:spid="_x0000_s1033" style="position:absolute;left:18834;top:43446;width:28994;height:209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Y4sBcIA&#10;AADaAAAADwAAAGRycy9kb3ducmV2LnhtbESPT4vCMBTE7wt+h/CEva2Ju27RahRZEATdg3/A66N5&#10;tsXmpTZR67c3guBxmJnfMJNZaytxpcaXjjX0ewoEceZMybmG/W7xNQThA7LByjFpuJOH2bTzMcHU&#10;uBtv6LoNuYgQ9ilqKEKoUyl9VpBF33M1cfSOrrEYomxyaRq8Rbit5LdSibRYclwosKa/grLT9mI1&#10;YDIw5//jz3q3uiQ4ylu1+D0orT+77XwMIlAb3uFXe2k0JPC8Em+A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jiwFwgAAANoAAAAPAAAAAAAAAAAAAAAAAJgCAABkcnMvZG93&#10;bnJldi54bWxQSwUGAAAAAAQABAD1AAAAhwMAAAAA&#10;" stroked="f">
                  <v:textbox>
                    <w:txbxContent>
                      <w:p w:rsidR="007454F3" w:rsidRDefault="007454F3" w:rsidP="007454F3">
                        <w:pPr>
                          <w:ind w:firstLine="643"/>
                          <w:rPr>
                            <w:rFonts w:ascii="SimHei" w:eastAsia="SimHei"/>
                            <w:b/>
                            <w:sz w:val="32"/>
                            <w:szCs w:val="32"/>
                            <w:u w:val="single"/>
                          </w:rPr>
                        </w:pPr>
                        <w:r>
                          <w:rPr>
                            <w:rFonts w:ascii="SimHei" w:eastAsia="SimHei" w:hint="eastAsia"/>
                            <w:b/>
                            <w:sz w:val="32"/>
                            <w:szCs w:val="32"/>
                          </w:rPr>
                          <w:t>方案经理：</w:t>
                        </w:r>
                        <w:r>
                          <w:rPr>
                            <w:rFonts w:ascii="SimHei" w:eastAsia="SimHei" w:hint="eastAsia"/>
                            <w:b/>
                            <w:sz w:val="32"/>
                            <w:szCs w:val="32"/>
                            <w:u w:val="single"/>
                          </w:rPr>
                          <w:t xml:space="preserve">  </w:t>
                        </w:r>
                        <w:r w:rsidRPr="000E4BCC">
                          <w:rPr>
                            <w:rFonts w:ascii="SimHei" w:eastAsia="SimHei" w:hint="eastAsia"/>
                            <w:b/>
                            <w:sz w:val="32"/>
                            <w:szCs w:val="32"/>
                            <w:u w:val="single"/>
                          </w:rPr>
                          <w:t xml:space="preserve">  </w:t>
                        </w:r>
                        <w:r>
                          <w:rPr>
                            <w:rFonts w:ascii="SimHei" w:eastAsia="SimHei" w:hint="eastAsia"/>
                            <w:b/>
                            <w:sz w:val="32"/>
                            <w:szCs w:val="32"/>
                            <w:u w:val="single"/>
                          </w:rPr>
                          <w:t xml:space="preserve">       </w:t>
                        </w:r>
                      </w:p>
                      <w:p w:rsidR="007454F3" w:rsidRDefault="007454F3" w:rsidP="007454F3">
                        <w:pPr>
                          <w:ind w:firstLine="643"/>
                          <w:rPr>
                            <w:rFonts w:ascii="SimHei" w:eastAsia="SimHei"/>
                            <w:b/>
                            <w:sz w:val="32"/>
                            <w:szCs w:val="32"/>
                            <w:u w:val="single"/>
                          </w:rPr>
                        </w:pPr>
                        <w:r>
                          <w:rPr>
                            <w:rFonts w:ascii="SimHei" w:eastAsia="SimHei" w:hint="eastAsia"/>
                            <w:b/>
                            <w:sz w:val="32"/>
                            <w:szCs w:val="32"/>
                          </w:rPr>
                          <w:t>审    核：</w:t>
                        </w:r>
                        <w:r>
                          <w:rPr>
                            <w:rFonts w:ascii="SimHei" w:eastAsia="SimHei" w:hint="eastAsia"/>
                            <w:b/>
                            <w:sz w:val="32"/>
                            <w:szCs w:val="32"/>
                            <w:u w:val="single"/>
                          </w:rPr>
                          <w:t xml:space="preserve">           </w:t>
                        </w:r>
                      </w:p>
                      <w:p w:rsidR="007454F3" w:rsidRDefault="007454F3" w:rsidP="007454F3">
                        <w:pPr>
                          <w:ind w:firstLine="643"/>
                          <w:rPr>
                            <w:rFonts w:ascii="Calibri"/>
                            <w:szCs w:val="32"/>
                          </w:rPr>
                        </w:pPr>
                        <w:r>
                          <w:rPr>
                            <w:rFonts w:ascii="SimHei" w:eastAsia="SimHei" w:hint="eastAsia"/>
                            <w:b/>
                            <w:sz w:val="32"/>
                            <w:szCs w:val="32"/>
                          </w:rPr>
                          <w:t>批    准：</w:t>
                        </w:r>
                        <w:r>
                          <w:rPr>
                            <w:rFonts w:ascii="SimHei" w:eastAsia="SimHei" w:hint="eastAsia"/>
                            <w:b/>
                            <w:sz w:val="32"/>
                            <w:szCs w:val="32"/>
                            <w:u w:val="single"/>
                          </w:rPr>
                          <w:t xml:space="preserve">           </w:t>
                        </w:r>
                      </w:p>
                    </w:txbxContent>
                  </v:textbox>
                </v:rect>
                <w10:wrap anchorx="margin" anchory="line"/>
              </v:group>
            </w:pict>
          </mc:Fallback>
        </mc:AlternateContent>
      </w:r>
      <w:r w:rsidR="007454F3">
        <w:rPr>
          <w:rFonts w:ascii="SimHei" w:eastAsia="SimHei"/>
          <w:sz w:val="44"/>
        </w:rPr>
        <w:br w:type="page"/>
      </w:r>
    </w:p>
    <w:p w:rsidR="0006069D" w:rsidRPr="008878E8" w:rsidRDefault="0006069D" w:rsidP="00D0671E">
      <w:pPr>
        <w:tabs>
          <w:tab w:val="center" w:pos="4153"/>
          <w:tab w:val="left" w:pos="5901"/>
        </w:tabs>
        <w:ind w:firstLineChars="0" w:firstLine="0"/>
        <w:jc w:val="left"/>
        <w:rPr>
          <w:b/>
          <w:sz w:val="40"/>
          <w:szCs w:val="40"/>
        </w:rPr>
        <w:sectPr w:rsidR="0006069D" w:rsidRPr="008878E8" w:rsidSect="0068109D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1906" w:h="16838"/>
          <w:pgMar w:top="1440" w:right="1800" w:bottom="1440" w:left="1800" w:header="851" w:footer="992" w:gutter="0"/>
          <w:pgNumType w:fmt="upperRoman" w:start="1"/>
          <w:cols w:space="425"/>
          <w:docGrid w:type="lines" w:linePitch="312"/>
        </w:sectPr>
      </w:pPr>
      <w:bookmarkStart w:id="0" w:name="_GoBack"/>
      <w:bookmarkEnd w:id="0"/>
    </w:p>
    <w:p w:rsidR="00265A73" w:rsidRDefault="00825FCE" w:rsidP="00825FCE">
      <w:pPr>
        <w:widowControl/>
        <w:spacing w:before="0" w:after="0" w:line="240" w:lineRule="auto"/>
        <w:ind w:firstLineChars="0" w:firstLine="0"/>
        <w:jc w:val="center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lastRenderedPageBreak/>
        <w:t>目</w:t>
      </w:r>
      <w:r>
        <w:rPr>
          <w:rFonts w:hint="eastAsia"/>
          <w:b/>
          <w:sz w:val="40"/>
          <w:szCs w:val="40"/>
        </w:rPr>
        <w:t xml:space="preserve">  </w:t>
      </w:r>
      <w:r>
        <w:rPr>
          <w:rFonts w:hint="eastAsia"/>
          <w:b/>
          <w:sz w:val="40"/>
          <w:szCs w:val="40"/>
        </w:rPr>
        <w:t>录</w:t>
      </w:r>
    </w:p>
    <w:p w:rsidR="00984265" w:rsidRPr="00441C29" w:rsidRDefault="00984265" w:rsidP="0088099B">
      <w:pPr>
        <w:widowControl/>
        <w:spacing w:before="0" w:after="0" w:line="240" w:lineRule="auto"/>
        <w:ind w:firstLineChars="0" w:firstLine="0"/>
        <w:jc w:val="left"/>
        <w:rPr>
          <w:b/>
          <w:sz w:val="40"/>
          <w:szCs w:val="40"/>
        </w:rPr>
      </w:pPr>
    </w:p>
    <w:sectPr w:rsidR="00984265" w:rsidRPr="00441C29" w:rsidSect="002D4DB8">
      <w:headerReference w:type="default" r:id="rId19"/>
      <w:footerReference w:type="even" r:id="rId20"/>
      <w:footerReference w:type="default" r:id="rId21"/>
      <w:pgSz w:w="11906" w:h="16838"/>
      <w:pgMar w:top="1440" w:right="1080" w:bottom="1440" w:left="1080" w:header="851" w:footer="567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D4CA4" w:rsidRDefault="006D4CA4" w:rsidP="00060935">
      <w:pPr>
        <w:ind w:firstLine="480"/>
      </w:pPr>
      <w:r>
        <w:separator/>
      </w:r>
    </w:p>
  </w:endnote>
  <w:endnote w:type="continuationSeparator" w:id="0">
    <w:p w:rsidR="006D4CA4" w:rsidRDefault="006D4CA4" w:rsidP="00060935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iddenHorzOCl">
    <w:altName w:val="Arial Unicode MS"/>
    <w:panose1 w:val="00000000000000000000"/>
    <w:charset w:val="86"/>
    <w:family w:val="swiss"/>
    <w:notTrueType/>
    <w:pitch w:val="default"/>
    <w:sig w:usb0="00000001" w:usb1="080E0000" w:usb2="00000010" w:usb3="00000000" w:csb0="00040000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黑体简体">
    <w:altName w:val="SimSun"/>
    <w:charset w:val="86"/>
    <w:family w:val="auto"/>
    <w:pitch w:val="variable"/>
    <w:sig w:usb0="00000000" w:usb1="080E0000" w:usb2="00000010" w:usb3="00000000" w:csb0="00040000" w:csb1="00000000"/>
  </w:font>
  <w:font w:name="FangSong_GB2312">
    <w:altName w:val="Arial Unicode MS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05D7" w:rsidRDefault="00D305D7" w:rsidP="00D16183">
    <w:pPr>
      <w:pStyle w:val="a5"/>
      <w:pBdr>
        <w:top w:val="single" w:sz="4" w:space="1" w:color="A5A5A5"/>
      </w:pBdr>
      <w:ind w:firstLine="360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83220" w:rsidRDefault="00183220">
    <w:pPr>
      <w:pStyle w:val="a5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83220" w:rsidRDefault="00183220">
    <w:pPr>
      <w:pStyle w:val="a5"/>
      <w:ind w:firstLine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01F1D" w:rsidRDefault="00F01F1D" w:rsidP="00F01F1D">
    <w:pPr>
      <w:pStyle w:val="a5"/>
      <w:pBdr>
        <w:top w:val="single" w:sz="4" w:space="0" w:color="auto"/>
      </w:pBdr>
      <w:ind w:firstLine="360"/>
      <w:rPr>
        <w:color w:val="7F7F7F"/>
        <w:lang w:val="zh-CN" w:eastAsia="zh-CN"/>
      </w:rPr>
    </w:pPr>
    <w:r>
      <w:rPr>
        <w:rFonts w:hint="eastAsia"/>
        <w:color w:val="7F7F7F"/>
        <w:lang w:val="zh-CN"/>
      </w:rPr>
      <w:t>声明：</w:t>
    </w:r>
    <w:r w:rsidRPr="00233203">
      <w:rPr>
        <w:rFonts w:hint="eastAsia"/>
        <w:color w:val="7F7F7F"/>
        <w:lang w:val="zh-CN"/>
      </w:rPr>
      <w:t>本</w:t>
    </w:r>
    <w:r>
      <w:rPr>
        <w:rFonts w:hint="eastAsia"/>
        <w:color w:val="7F7F7F"/>
        <w:lang w:val="zh-CN"/>
      </w:rPr>
      <w:t>文件</w:t>
    </w:r>
    <w:r w:rsidRPr="00233203">
      <w:rPr>
        <w:rFonts w:hint="eastAsia"/>
        <w:color w:val="7F7F7F"/>
        <w:lang w:val="zh-CN"/>
      </w:rPr>
      <w:t>内容为供方（乙方）商业秘密，其版权归供方（乙方）所有，甲方应对本协议内容保密，未经乙方书面许可，不得以任何形式将本</w:t>
    </w:r>
    <w:r>
      <w:rPr>
        <w:rFonts w:hint="eastAsia"/>
        <w:color w:val="7F7F7F"/>
        <w:lang w:val="zh-CN"/>
      </w:rPr>
      <w:t>文件</w:t>
    </w:r>
    <w:r w:rsidRPr="00233203">
      <w:rPr>
        <w:rFonts w:hint="eastAsia"/>
        <w:color w:val="7F7F7F"/>
        <w:lang w:val="zh-CN"/>
      </w:rPr>
      <w:t>披露于任何第三方，不得用于除本</w:t>
    </w:r>
    <w:r>
      <w:rPr>
        <w:rFonts w:hint="eastAsia"/>
        <w:color w:val="7F7F7F"/>
        <w:lang w:val="zh-CN"/>
      </w:rPr>
      <w:t>文件</w:t>
    </w:r>
    <w:r w:rsidRPr="00233203">
      <w:rPr>
        <w:rFonts w:hint="eastAsia"/>
        <w:color w:val="7F7F7F"/>
        <w:lang w:val="zh-CN"/>
      </w:rPr>
      <w:t>规定项目（产品）外的其他目的。</w:t>
    </w:r>
    <w:r>
      <w:rPr>
        <w:rFonts w:hint="eastAsia"/>
        <w:color w:val="7F7F7F"/>
        <w:lang w:val="zh-CN"/>
      </w:rPr>
      <w:t>任何人的任何修改请告知方案经理。</w:t>
    </w:r>
  </w:p>
  <w:p w:rsidR="00487C97" w:rsidRDefault="00487C97" w:rsidP="00487C97">
    <w:pPr>
      <w:pStyle w:val="a5"/>
      <w:ind w:firstLine="360"/>
      <w:jc w:val="center"/>
      <w:rPr>
        <w:lang w:eastAsia="zh-CN"/>
      </w:rPr>
    </w:pPr>
    <w:r>
      <w:fldChar w:fldCharType="begin"/>
    </w:r>
    <w:r>
      <w:instrText xml:space="preserve"> PAGE   \* MERGEFORMAT </w:instrText>
    </w:r>
    <w:r>
      <w:fldChar w:fldCharType="separate"/>
    </w:r>
    <w:r w:rsidR="00D92B61" w:rsidRPr="00D92B61">
      <w:rPr>
        <w:noProof/>
        <w:lang w:val="zh-CN"/>
      </w:rPr>
      <w:t>2</w:t>
    </w:r>
    <w:r>
      <w:fldChar w:fldCharType="end"/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16C68" w:rsidRDefault="00016C68" w:rsidP="00F01F1D">
    <w:pPr>
      <w:pStyle w:val="a5"/>
      <w:pBdr>
        <w:top w:val="single" w:sz="4" w:space="0" w:color="auto"/>
      </w:pBdr>
      <w:ind w:firstLine="360"/>
      <w:rPr>
        <w:color w:val="7F7F7F"/>
        <w:lang w:val="zh-CN" w:eastAsia="zh-CN"/>
      </w:rPr>
    </w:pPr>
    <w:proofErr w:type="spellStart"/>
    <w:r>
      <w:rPr>
        <w:rFonts w:hint="eastAsia"/>
        <w:color w:val="7F7F7F"/>
        <w:lang w:val="zh-CN"/>
      </w:rPr>
      <w:t>声明：</w:t>
    </w:r>
    <w:r w:rsidRPr="00233203">
      <w:rPr>
        <w:rFonts w:hint="eastAsia"/>
        <w:color w:val="7F7F7F"/>
        <w:lang w:val="zh-CN"/>
      </w:rPr>
      <w:t>本</w:t>
    </w:r>
    <w:r>
      <w:rPr>
        <w:rFonts w:hint="eastAsia"/>
        <w:color w:val="7F7F7F"/>
        <w:lang w:val="zh-CN"/>
      </w:rPr>
      <w:t>文件</w:t>
    </w:r>
    <w:r w:rsidRPr="00233203">
      <w:rPr>
        <w:rFonts w:hint="eastAsia"/>
        <w:color w:val="7F7F7F"/>
        <w:lang w:val="zh-CN"/>
      </w:rPr>
      <w:t>内容为</w:t>
    </w:r>
    <w:r w:rsidR="00FB0632">
      <w:rPr>
        <w:rFonts w:hint="eastAsia"/>
        <w:color w:val="7F7F7F"/>
        <w:lang w:val="zh-CN" w:eastAsia="zh-CN"/>
      </w:rPr>
      <w:t>陕西鼓风机</w:t>
    </w:r>
    <w:proofErr w:type="spellEnd"/>
    <w:r w:rsidR="00FB0632">
      <w:rPr>
        <w:rFonts w:hint="eastAsia"/>
        <w:color w:val="7F7F7F"/>
        <w:lang w:val="zh-CN" w:eastAsia="zh-CN"/>
      </w:rPr>
      <w:t>（集团）有限公司</w:t>
    </w:r>
    <w:proofErr w:type="spellStart"/>
    <w:r w:rsidRPr="00233203">
      <w:rPr>
        <w:rFonts w:hint="eastAsia"/>
        <w:color w:val="7F7F7F"/>
        <w:lang w:val="zh-CN"/>
      </w:rPr>
      <w:t>商业秘密，其版权归</w:t>
    </w:r>
    <w:r w:rsidR="00FB0632">
      <w:rPr>
        <w:rFonts w:hint="eastAsia"/>
        <w:color w:val="7F7F7F"/>
        <w:lang w:val="zh-CN" w:eastAsia="zh-CN"/>
      </w:rPr>
      <w:t>陕鼓</w:t>
    </w:r>
    <w:r w:rsidRPr="00233203">
      <w:rPr>
        <w:rFonts w:hint="eastAsia"/>
        <w:color w:val="7F7F7F"/>
        <w:lang w:val="zh-CN"/>
      </w:rPr>
      <w:t>所有，</w:t>
    </w:r>
    <w:r w:rsidR="00FB0632">
      <w:rPr>
        <w:rFonts w:hint="eastAsia"/>
        <w:color w:val="7F7F7F"/>
        <w:lang w:val="zh-CN" w:eastAsia="zh-CN"/>
      </w:rPr>
      <w:t>任何人</w:t>
    </w:r>
    <w:r w:rsidRPr="00233203">
      <w:rPr>
        <w:rFonts w:hint="eastAsia"/>
        <w:color w:val="7F7F7F"/>
        <w:lang w:val="zh-CN"/>
      </w:rPr>
      <w:t>应对本</w:t>
    </w:r>
    <w:r w:rsidR="00FB0632">
      <w:rPr>
        <w:rFonts w:hint="eastAsia"/>
        <w:color w:val="7F7F7F"/>
        <w:lang w:val="zh-CN" w:eastAsia="zh-CN"/>
      </w:rPr>
      <w:t>项目建议书</w:t>
    </w:r>
    <w:r w:rsidRPr="00233203">
      <w:rPr>
        <w:rFonts w:hint="eastAsia"/>
        <w:color w:val="7F7F7F"/>
        <w:lang w:val="zh-CN"/>
      </w:rPr>
      <w:t>内容保密，未经</w:t>
    </w:r>
    <w:r w:rsidR="00FB0632">
      <w:rPr>
        <w:rFonts w:hint="eastAsia"/>
        <w:color w:val="7F7F7F"/>
        <w:lang w:val="zh-CN" w:eastAsia="zh-CN"/>
      </w:rPr>
      <w:t>陕鼓</w:t>
    </w:r>
    <w:proofErr w:type="spellEnd"/>
    <w:r w:rsidRPr="00233203">
      <w:rPr>
        <w:rFonts w:hint="eastAsia"/>
        <w:color w:val="7F7F7F"/>
        <w:lang w:val="zh-CN"/>
      </w:rPr>
      <w:t>书面许可，不得以任何形式将本</w:t>
    </w:r>
    <w:r>
      <w:rPr>
        <w:rFonts w:hint="eastAsia"/>
        <w:color w:val="7F7F7F"/>
        <w:lang w:val="zh-CN"/>
      </w:rPr>
      <w:t>文件</w:t>
    </w:r>
    <w:r w:rsidRPr="00233203">
      <w:rPr>
        <w:rFonts w:hint="eastAsia"/>
        <w:color w:val="7F7F7F"/>
        <w:lang w:val="zh-CN"/>
      </w:rPr>
      <w:t>披露于任何第三方，不得用于除本</w:t>
    </w:r>
    <w:r>
      <w:rPr>
        <w:rFonts w:hint="eastAsia"/>
        <w:color w:val="7F7F7F"/>
        <w:lang w:val="zh-CN"/>
      </w:rPr>
      <w:t>文件</w:t>
    </w:r>
    <w:r w:rsidRPr="00233203">
      <w:rPr>
        <w:rFonts w:hint="eastAsia"/>
        <w:color w:val="7F7F7F"/>
        <w:lang w:val="zh-CN"/>
      </w:rPr>
      <w:t>规定项目（产品）外的其他目的。</w:t>
    </w:r>
    <w:r>
      <w:rPr>
        <w:rFonts w:hint="eastAsia"/>
        <w:color w:val="7F7F7F"/>
        <w:lang w:val="zh-CN"/>
      </w:rPr>
      <w:t>任何人的任何修改请告知方案经理。</w:t>
    </w:r>
  </w:p>
  <w:p w:rsidR="00016C68" w:rsidRDefault="00016C68" w:rsidP="00487C97">
    <w:pPr>
      <w:pStyle w:val="a5"/>
      <w:ind w:firstLine="360"/>
      <w:jc w:val="center"/>
      <w:rPr>
        <w:lang w:eastAsia="zh-CN"/>
      </w:rPr>
    </w:pPr>
    <w:r>
      <w:fldChar w:fldCharType="begin"/>
    </w:r>
    <w:r>
      <w:instrText xml:space="preserve"> PAGE   \* MERGEFORMAT </w:instrText>
    </w:r>
    <w:r>
      <w:fldChar w:fldCharType="separate"/>
    </w:r>
    <w:r w:rsidR="00760645" w:rsidRPr="00760645">
      <w:rPr>
        <w:noProof/>
        <w:lang w:val="zh-CN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D4CA4" w:rsidRDefault="006D4CA4" w:rsidP="00060935">
      <w:pPr>
        <w:ind w:firstLine="480"/>
      </w:pPr>
      <w:r>
        <w:separator/>
      </w:r>
    </w:p>
  </w:footnote>
  <w:footnote w:type="continuationSeparator" w:id="0">
    <w:p w:rsidR="006D4CA4" w:rsidRDefault="006D4CA4" w:rsidP="00060935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01F1D" w:rsidRPr="00F01F1D" w:rsidRDefault="002331E5" w:rsidP="005E3D4B">
    <w:pPr>
      <w:pStyle w:val="a3"/>
      <w:pBdr>
        <w:bottom w:val="single" w:sz="4" w:space="1" w:color="auto"/>
      </w:pBdr>
      <w:ind w:firstLine="360"/>
      <w:jc w:val="left"/>
      <w:rPr>
        <w:lang w:eastAsia="zh-CN"/>
      </w:rPr>
    </w:pPr>
    <w:r w:rsidRPr="00984265">
      <w:rPr>
        <w:rFonts w:ascii="FangSong_GB2312" w:eastAsia="FangSong_GB2312" w:hint="eastAsia"/>
        <w:noProof/>
        <w:color w:val="FF0000"/>
        <w:szCs w:val="36"/>
        <w:lang w:val="en-US" w:eastAsia="ja-JP"/>
      </w:rPr>
      <w:drawing>
        <wp:anchor distT="0" distB="0" distL="114300" distR="114300" simplePos="0" relativeHeight="251657216" behindDoc="0" locked="0" layoutInCell="1" allowOverlap="1">
          <wp:simplePos x="0" y="0"/>
          <wp:positionH relativeFrom="column">
            <wp:posOffset>4800770</wp:posOffset>
          </wp:positionH>
          <wp:positionV relativeFrom="paragraph">
            <wp:posOffset>-445135</wp:posOffset>
          </wp:positionV>
          <wp:extent cx="1282994" cy="344805"/>
          <wp:effectExtent l="0" t="0" r="0" b="0"/>
          <wp:wrapNone/>
          <wp:docPr id="16" name="图片 1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30" descr="陕鼓标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282994" cy="3448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84265" w:rsidRPr="00984265">
      <w:rPr>
        <w:rFonts w:ascii="FangSong_GB2312" w:eastAsia="FangSong_GB2312" w:hint="eastAsia"/>
        <w:color w:val="FF0000"/>
        <w:sz w:val="21"/>
        <w:szCs w:val="36"/>
      </w:rPr>
      <w:t xml:space="preserve"> </w:t>
    </w:r>
    <w:r w:rsidR="00903FE9">
      <w:rPr>
        <w:rFonts w:ascii="FangSong_GB2312" w:eastAsia="FangSong_GB2312"/>
        <w:color w:val="FF0000"/>
        <w:sz w:val="21"/>
        <w:szCs w:val="36"/>
      </w:rPr>
      <w:t xml:space="preserve"> </w:t>
    </w:r>
    <w:proofErr w:type="spellStart"/>
    <w:r w:rsidR="00F01F1D" w:rsidRPr="00984265">
      <w:rPr>
        <w:rFonts w:ascii="FangSong_GB2312" w:eastAsia="FangSong_GB2312" w:hint="eastAsia"/>
        <w:color w:val="FF0000"/>
        <w:sz w:val="21"/>
        <w:szCs w:val="36"/>
      </w:rPr>
      <w:t>XX</w:t>
    </w:r>
    <w:r w:rsidR="00984265" w:rsidRPr="00984265">
      <w:rPr>
        <w:rFonts w:ascii="FangSong_GB2312" w:eastAsia="FangSong_GB2312" w:hint="eastAsia"/>
        <w:color w:val="FF0000"/>
        <w:sz w:val="21"/>
        <w:szCs w:val="36"/>
        <w:lang w:eastAsia="zh-CN"/>
      </w:rPr>
      <w:t>X</w:t>
    </w:r>
    <w:r w:rsidR="00F01F1D">
      <w:rPr>
        <w:rFonts w:ascii="FangSong_GB2312" w:eastAsia="FangSong_GB2312" w:hint="eastAsia"/>
        <w:sz w:val="21"/>
        <w:szCs w:val="36"/>
      </w:rPr>
      <w:t>项目</w:t>
    </w:r>
    <w:proofErr w:type="spellEnd"/>
    <w:r w:rsidR="00F01F1D">
      <w:rPr>
        <w:rFonts w:ascii="FangSong_GB2312" w:eastAsia="FangSong_GB2312" w:hint="eastAsia"/>
        <w:sz w:val="21"/>
        <w:szCs w:val="36"/>
      </w:rPr>
      <w:t xml:space="preserve">                                </w:t>
    </w:r>
    <w:r w:rsidR="00903FE9">
      <w:rPr>
        <w:rFonts w:ascii="FangSong_GB2312" w:eastAsia="FangSong_GB2312" w:hint="eastAsia"/>
        <w:sz w:val="21"/>
        <w:szCs w:val="36"/>
      </w:rPr>
      <w:t xml:space="preserve">                </w:t>
    </w:r>
    <w:r w:rsidR="00265A73">
      <w:rPr>
        <w:rFonts w:ascii="FangSong_GB2312" w:eastAsia="FangSong_GB2312"/>
        <w:sz w:val="21"/>
        <w:szCs w:val="36"/>
      </w:rPr>
      <w:t xml:space="preserve">       </w:t>
    </w:r>
    <w:proofErr w:type="spellStart"/>
    <w:r w:rsidR="00F01F1D">
      <w:rPr>
        <w:rFonts w:ascii="FangSong_GB2312" w:eastAsia="FangSong_GB2312" w:hint="eastAsia"/>
        <w:sz w:val="21"/>
        <w:szCs w:val="36"/>
      </w:rPr>
      <w:t>系统解决方案</w:t>
    </w:r>
    <w:proofErr w:type="spellEnd"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E3D4B" w:rsidRPr="00016C68" w:rsidRDefault="005E3D4B" w:rsidP="00016C68">
    <w:pPr>
      <w:pStyle w:val="a3"/>
      <w:pBdr>
        <w:bottom w:val="none" w:sz="0" w:space="0" w:color="auto"/>
      </w:pBdr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83220" w:rsidRDefault="00183220">
    <w:pPr>
      <w:pStyle w:val="a3"/>
      <w:ind w:firstLine="360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16C68" w:rsidRPr="00653527" w:rsidRDefault="002331E5" w:rsidP="005E3D4B">
    <w:pPr>
      <w:pStyle w:val="a3"/>
      <w:pBdr>
        <w:bottom w:val="single" w:sz="4" w:space="1" w:color="auto"/>
      </w:pBdr>
      <w:ind w:firstLine="360"/>
      <w:jc w:val="left"/>
    </w:pPr>
    <w:r>
      <w:rPr>
        <w:rFonts w:ascii="FangSong_GB2312" w:eastAsia="FangSong_GB2312" w:hint="eastAsia"/>
        <w:noProof/>
        <w:szCs w:val="36"/>
        <w:lang w:val="en-US" w:eastAsia="ja-JP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4802505</wp:posOffset>
          </wp:positionH>
          <wp:positionV relativeFrom="paragraph">
            <wp:posOffset>-445770</wp:posOffset>
          </wp:positionV>
          <wp:extent cx="1283335" cy="344805"/>
          <wp:effectExtent l="0" t="0" r="0" b="0"/>
          <wp:wrapNone/>
          <wp:docPr id="135" name="图片 130" descr="陕鼓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30" descr="陕鼓标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83335" cy="3448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84265">
      <w:rPr>
        <w:rFonts w:ascii="FangSong_GB2312" w:eastAsia="FangSong_GB2312" w:hint="eastAsia"/>
        <w:sz w:val="21"/>
        <w:szCs w:val="36"/>
      </w:rPr>
      <w:t xml:space="preserve"> </w:t>
    </w:r>
    <w:r w:rsidR="00107252">
      <w:rPr>
        <w:rFonts w:ascii="FangSong_GB2312" w:eastAsia="FangSong_GB2312"/>
        <w:sz w:val="21"/>
        <w:szCs w:val="36"/>
      </w:rPr>
      <w:t xml:space="preserve">  </w:t>
    </w:r>
    <w:proofErr w:type="spellStart"/>
    <w:r w:rsidR="00016C68" w:rsidRPr="00984265">
      <w:rPr>
        <w:rFonts w:ascii="FangSong_GB2312" w:eastAsia="FangSong_GB2312" w:hint="eastAsia"/>
        <w:color w:val="FF0000"/>
        <w:sz w:val="21"/>
        <w:szCs w:val="36"/>
      </w:rPr>
      <w:t>XX</w:t>
    </w:r>
    <w:r w:rsidR="00984265" w:rsidRPr="00984265">
      <w:rPr>
        <w:rFonts w:ascii="FangSong_GB2312" w:eastAsia="FangSong_GB2312" w:hint="eastAsia"/>
        <w:color w:val="FF0000"/>
        <w:sz w:val="21"/>
        <w:szCs w:val="36"/>
        <w:lang w:eastAsia="zh-CN"/>
      </w:rPr>
      <w:t>X</w:t>
    </w:r>
    <w:r w:rsidR="00016C68">
      <w:rPr>
        <w:rFonts w:ascii="FangSong_GB2312" w:eastAsia="FangSong_GB2312" w:hint="eastAsia"/>
        <w:sz w:val="21"/>
        <w:szCs w:val="36"/>
      </w:rPr>
      <w:t>项目</w:t>
    </w:r>
    <w:proofErr w:type="spellEnd"/>
    <w:r w:rsidR="00016C68">
      <w:rPr>
        <w:rFonts w:ascii="FangSong_GB2312" w:eastAsia="FangSong_GB2312" w:hint="eastAsia"/>
        <w:sz w:val="21"/>
        <w:szCs w:val="36"/>
      </w:rPr>
      <w:t xml:space="preserve">                                </w:t>
    </w:r>
    <w:r w:rsidR="006E6B74">
      <w:rPr>
        <w:rFonts w:ascii="FangSong_GB2312" w:eastAsia="FangSong_GB2312" w:hint="eastAsia"/>
        <w:sz w:val="21"/>
        <w:szCs w:val="36"/>
      </w:rPr>
      <w:t xml:space="preserve">                     </w:t>
    </w:r>
    <w:proofErr w:type="spellStart"/>
    <w:r w:rsidR="00016C68">
      <w:rPr>
        <w:rFonts w:ascii="FangSong_GB2312" w:eastAsia="FangSong_GB2312" w:hint="eastAsia"/>
        <w:sz w:val="21"/>
        <w:szCs w:val="36"/>
      </w:rPr>
      <w:t>系统解决方案</w:t>
    </w:r>
    <w:proofErr w:type="spellEnd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00000001"/>
    <w:lvl w:ilvl="0">
      <w:start w:val="1"/>
      <w:numFmt w:val="decimalEnclosedCircle"/>
      <w:lvlText w:val="%1."/>
      <w:lvlJc w:val="left"/>
      <w:pPr>
        <w:tabs>
          <w:tab w:val="num" w:pos="1140"/>
        </w:tabs>
        <w:ind w:left="114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1380"/>
        </w:tabs>
        <w:ind w:left="1380" w:hanging="42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420"/>
      </w:pPr>
    </w:lvl>
    <w:lvl w:ilvl="3">
      <w:start w:val="1"/>
      <w:numFmt w:val="decimal"/>
      <w:lvlText w:val="%4."/>
      <w:lvlJc w:val="left"/>
      <w:pPr>
        <w:tabs>
          <w:tab w:val="num" w:pos="2220"/>
        </w:tabs>
        <w:ind w:left="2220" w:hanging="420"/>
      </w:pPr>
    </w:lvl>
    <w:lvl w:ilvl="4">
      <w:start w:val="1"/>
      <w:numFmt w:val="lowerLetter"/>
      <w:lvlText w:val="%5)"/>
      <w:lvlJc w:val="left"/>
      <w:pPr>
        <w:tabs>
          <w:tab w:val="num" w:pos="2640"/>
        </w:tabs>
        <w:ind w:left="2640" w:hanging="420"/>
      </w:pPr>
    </w:lvl>
    <w:lvl w:ilvl="5">
      <w:start w:val="1"/>
      <w:numFmt w:val="lowerRoman"/>
      <w:lvlText w:val="%6."/>
      <w:lvlJc w:val="right"/>
      <w:pPr>
        <w:tabs>
          <w:tab w:val="num" w:pos="3060"/>
        </w:tabs>
        <w:ind w:left="3060" w:hanging="420"/>
      </w:pPr>
    </w:lvl>
    <w:lvl w:ilvl="6">
      <w:start w:val="1"/>
      <w:numFmt w:val="decimal"/>
      <w:lvlText w:val="%7."/>
      <w:lvlJc w:val="left"/>
      <w:pPr>
        <w:tabs>
          <w:tab w:val="num" w:pos="3480"/>
        </w:tabs>
        <w:ind w:left="3480" w:hanging="420"/>
      </w:pPr>
    </w:lvl>
    <w:lvl w:ilvl="7">
      <w:start w:val="1"/>
      <w:numFmt w:val="lowerLetter"/>
      <w:lvlText w:val="%8)"/>
      <w:lvlJc w:val="left"/>
      <w:pPr>
        <w:tabs>
          <w:tab w:val="num" w:pos="3900"/>
        </w:tabs>
        <w:ind w:left="3900" w:hanging="42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20"/>
      </w:pPr>
    </w:lvl>
  </w:abstractNum>
  <w:abstractNum w:abstractNumId="1">
    <w:nsid w:val="0000000D"/>
    <w:multiLevelType w:val="multilevel"/>
    <w:tmpl w:val="0000000D"/>
    <w:lvl w:ilvl="0">
      <w:start w:val="1"/>
      <w:numFmt w:val="decimalEnclosedCircle"/>
      <w:lvlText w:val="%1."/>
      <w:lvlJc w:val="left"/>
      <w:pPr>
        <w:tabs>
          <w:tab w:val="num" w:pos="1140"/>
        </w:tabs>
        <w:ind w:left="114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1380"/>
        </w:tabs>
        <w:ind w:left="1380" w:hanging="42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420"/>
      </w:pPr>
    </w:lvl>
    <w:lvl w:ilvl="3">
      <w:start w:val="1"/>
      <w:numFmt w:val="decimal"/>
      <w:lvlText w:val="%4."/>
      <w:lvlJc w:val="left"/>
      <w:pPr>
        <w:tabs>
          <w:tab w:val="num" w:pos="2220"/>
        </w:tabs>
        <w:ind w:left="2220" w:hanging="420"/>
      </w:pPr>
    </w:lvl>
    <w:lvl w:ilvl="4">
      <w:start w:val="1"/>
      <w:numFmt w:val="lowerLetter"/>
      <w:lvlText w:val="%5)"/>
      <w:lvlJc w:val="left"/>
      <w:pPr>
        <w:tabs>
          <w:tab w:val="num" w:pos="2640"/>
        </w:tabs>
        <w:ind w:left="2640" w:hanging="420"/>
      </w:pPr>
    </w:lvl>
    <w:lvl w:ilvl="5">
      <w:start w:val="1"/>
      <w:numFmt w:val="lowerRoman"/>
      <w:lvlText w:val="%6."/>
      <w:lvlJc w:val="right"/>
      <w:pPr>
        <w:tabs>
          <w:tab w:val="num" w:pos="3060"/>
        </w:tabs>
        <w:ind w:left="3060" w:hanging="420"/>
      </w:pPr>
    </w:lvl>
    <w:lvl w:ilvl="6">
      <w:start w:val="1"/>
      <w:numFmt w:val="decimal"/>
      <w:lvlText w:val="%7."/>
      <w:lvlJc w:val="left"/>
      <w:pPr>
        <w:tabs>
          <w:tab w:val="num" w:pos="3480"/>
        </w:tabs>
        <w:ind w:left="3480" w:hanging="420"/>
      </w:pPr>
    </w:lvl>
    <w:lvl w:ilvl="7">
      <w:start w:val="1"/>
      <w:numFmt w:val="lowerLetter"/>
      <w:lvlText w:val="%8)"/>
      <w:lvlJc w:val="left"/>
      <w:pPr>
        <w:tabs>
          <w:tab w:val="num" w:pos="3900"/>
        </w:tabs>
        <w:ind w:left="3900" w:hanging="42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20"/>
      </w:pPr>
    </w:lvl>
  </w:abstractNum>
  <w:abstractNum w:abstractNumId="2">
    <w:nsid w:val="00000014"/>
    <w:multiLevelType w:val="multilevel"/>
    <w:tmpl w:val="00000014"/>
    <w:lvl w:ilvl="0">
      <w:start w:val="1"/>
      <w:numFmt w:val="decimalEnclosedCircle"/>
      <w:lvlText w:val="%1."/>
      <w:lvlJc w:val="left"/>
      <w:pPr>
        <w:tabs>
          <w:tab w:val="num" w:pos="1140"/>
        </w:tabs>
        <w:ind w:left="114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1380"/>
        </w:tabs>
        <w:ind w:left="1380" w:hanging="42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420"/>
      </w:pPr>
    </w:lvl>
    <w:lvl w:ilvl="3">
      <w:start w:val="1"/>
      <w:numFmt w:val="decimal"/>
      <w:lvlText w:val="%4."/>
      <w:lvlJc w:val="left"/>
      <w:pPr>
        <w:tabs>
          <w:tab w:val="num" w:pos="2220"/>
        </w:tabs>
        <w:ind w:left="2220" w:hanging="420"/>
      </w:pPr>
    </w:lvl>
    <w:lvl w:ilvl="4">
      <w:start w:val="1"/>
      <w:numFmt w:val="lowerLetter"/>
      <w:lvlText w:val="%5)"/>
      <w:lvlJc w:val="left"/>
      <w:pPr>
        <w:tabs>
          <w:tab w:val="num" w:pos="2640"/>
        </w:tabs>
        <w:ind w:left="2640" w:hanging="420"/>
      </w:pPr>
    </w:lvl>
    <w:lvl w:ilvl="5">
      <w:start w:val="1"/>
      <w:numFmt w:val="lowerRoman"/>
      <w:lvlText w:val="%6."/>
      <w:lvlJc w:val="right"/>
      <w:pPr>
        <w:tabs>
          <w:tab w:val="num" w:pos="3060"/>
        </w:tabs>
        <w:ind w:left="3060" w:hanging="420"/>
      </w:pPr>
    </w:lvl>
    <w:lvl w:ilvl="6">
      <w:start w:val="1"/>
      <w:numFmt w:val="decimal"/>
      <w:lvlText w:val="%7."/>
      <w:lvlJc w:val="left"/>
      <w:pPr>
        <w:tabs>
          <w:tab w:val="num" w:pos="3480"/>
        </w:tabs>
        <w:ind w:left="3480" w:hanging="420"/>
      </w:pPr>
    </w:lvl>
    <w:lvl w:ilvl="7">
      <w:start w:val="1"/>
      <w:numFmt w:val="lowerLetter"/>
      <w:lvlText w:val="%8)"/>
      <w:lvlJc w:val="left"/>
      <w:pPr>
        <w:tabs>
          <w:tab w:val="num" w:pos="3900"/>
        </w:tabs>
        <w:ind w:left="3900" w:hanging="42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20"/>
      </w:pPr>
    </w:lvl>
  </w:abstractNum>
  <w:abstractNum w:abstractNumId="3">
    <w:nsid w:val="0000002C"/>
    <w:multiLevelType w:val="singleLevel"/>
    <w:tmpl w:val="0000002C"/>
    <w:lvl w:ilvl="0">
      <w:start w:val="1"/>
      <w:numFmt w:val="decimal"/>
      <w:lvlText w:val="%1)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4">
    <w:nsid w:val="00000035"/>
    <w:multiLevelType w:val="multilevel"/>
    <w:tmpl w:val="00000035"/>
    <w:lvl w:ilvl="0">
      <w:start w:val="1"/>
      <w:numFmt w:val="decimalEnclosedCircle"/>
      <w:lvlText w:val="%1."/>
      <w:lvlJc w:val="left"/>
      <w:pPr>
        <w:tabs>
          <w:tab w:val="num" w:pos="1140"/>
        </w:tabs>
        <w:ind w:left="114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1380"/>
        </w:tabs>
        <w:ind w:left="1380" w:hanging="42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420"/>
      </w:pPr>
    </w:lvl>
    <w:lvl w:ilvl="3">
      <w:start w:val="1"/>
      <w:numFmt w:val="decimal"/>
      <w:lvlText w:val="%4."/>
      <w:lvlJc w:val="left"/>
      <w:pPr>
        <w:tabs>
          <w:tab w:val="num" w:pos="2220"/>
        </w:tabs>
        <w:ind w:left="2220" w:hanging="420"/>
      </w:pPr>
    </w:lvl>
    <w:lvl w:ilvl="4">
      <w:start w:val="1"/>
      <w:numFmt w:val="lowerLetter"/>
      <w:lvlText w:val="%5)"/>
      <w:lvlJc w:val="left"/>
      <w:pPr>
        <w:tabs>
          <w:tab w:val="num" w:pos="2640"/>
        </w:tabs>
        <w:ind w:left="2640" w:hanging="420"/>
      </w:pPr>
    </w:lvl>
    <w:lvl w:ilvl="5">
      <w:start w:val="1"/>
      <w:numFmt w:val="lowerRoman"/>
      <w:lvlText w:val="%6."/>
      <w:lvlJc w:val="right"/>
      <w:pPr>
        <w:tabs>
          <w:tab w:val="num" w:pos="3060"/>
        </w:tabs>
        <w:ind w:left="3060" w:hanging="420"/>
      </w:pPr>
    </w:lvl>
    <w:lvl w:ilvl="6">
      <w:start w:val="1"/>
      <w:numFmt w:val="decimal"/>
      <w:lvlText w:val="%7."/>
      <w:lvlJc w:val="left"/>
      <w:pPr>
        <w:tabs>
          <w:tab w:val="num" w:pos="3480"/>
        </w:tabs>
        <w:ind w:left="3480" w:hanging="420"/>
      </w:pPr>
    </w:lvl>
    <w:lvl w:ilvl="7">
      <w:start w:val="1"/>
      <w:numFmt w:val="lowerLetter"/>
      <w:lvlText w:val="%8)"/>
      <w:lvlJc w:val="left"/>
      <w:pPr>
        <w:tabs>
          <w:tab w:val="num" w:pos="3900"/>
        </w:tabs>
        <w:ind w:left="3900" w:hanging="42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20"/>
      </w:pPr>
    </w:lvl>
  </w:abstractNum>
  <w:abstractNum w:abstractNumId="5">
    <w:nsid w:val="030E6B8E"/>
    <w:multiLevelType w:val="hybridMultilevel"/>
    <w:tmpl w:val="86968BA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C3916E5"/>
    <w:multiLevelType w:val="hybridMultilevel"/>
    <w:tmpl w:val="7280F8A0"/>
    <w:lvl w:ilvl="0" w:tplc="2AC892A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0EC54E69"/>
    <w:multiLevelType w:val="hybridMultilevel"/>
    <w:tmpl w:val="C8E694C0"/>
    <w:lvl w:ilvl="0" w:tplc="EC8AF36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31114EE"/>
    <w:multiLevelType w:val="hybridMultilevel"/>
    <w:tmpl w:val="BE5C4104"/>
    <w:lvl w:ilvl="0" w:tplc="0000002C">
      <w:start w:val="1"/>
      <w:numFmt w:val="decimal"/>
      <w:lvlText w:val="%1)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>
    <w:nsid w:val="160D30AD"/>
    <w:multiLevelType w:val="hybridMultilevel"/>
    <w:tmpl w:val="6BF88D70"/>
    <w:lvl w:ilvl="0" w:tplc="0168537E">
      <w:start w:val="1"/>
      <w:numFmt w:val="decimal"/>
      <w:lvlText w:val="%1、"/>
      <w:lvlJc w:val="left"/>
      <w:pPr>
        <w:ind w:left="720" w:hanging="720"/>
      </w:pPr>
      <w:rPr>
        <w:rFonts w:hAnsi="SimSu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6DC2446"/>
    <w:multiLevelType w:val="hybridMultilevel"/>
    <w:tmpl w:val="7D64C10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EB22E9F"/>
    <w:multiLevelType w:val="hybridMultilevel"/>
    <w:tmpl w:val="175CA756"/>
    <w:lvl w:ilvl="0" w:tplc="2348DEF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B2717BA"/>
    <w:multiLevelType w:val="hybridMultilevel"/>
    <w:tmpl w:val="BE5C4104"/>
    <w:lvl w:ilvl="0" w:tplc="0000002C">
      <w:start w:val="1"/>
      <w:numFmt w:val="decimal"/>
      <w:lvlText w:val="%1)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>
    <w:nsid w:val="446937FA"/>
    <w:multiLevelType w:val="hybridMultilevel"/>
    <w:tmpl w:val="FE6E7BBA"/>
    <w:lvl w:ilvl="0" w:tplc="727A43D6">
      <w:start w:val="1"/>
      <w:numFmt w:val="japaneseCounting"/>
      <w:lvlText w:val="%1、"/>
      <w:lvlJc w:val="left"/>
      <w:pPr>
        <w:ind w:left="720" w:hanging="720"/>
      </w:pPr>
      <w:rPr>
        <w:rFonts w:hAnsi="SimSu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B385D17"/>
    <w:multiLevelType w:val="hybridMultilevel"/>
    <w:tmpl w:val="20EA1D9E"/>
    <w:lvl w:ilvl="0" w:tplc="5E1E3734">
      <w:start w:val="3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C9A7984"/>
    <w:multiLevelType w:val="hybridMultilevel"/>
    <w:tmpl w:val="6C52DD96"/>
    <w:lvl w:ilvl="0" w:tplc="E75082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CE41D36"/>
    <w:multiLevelType w:val="hybridMultilevel"/>
    <w:tmpl w:val="9D1A852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09E59EA"/>
    <w:multiLevelType w:val="hybridMultilevel"/>
    <w:tmpl w:val="BE5C4104"/>
    <w:lvl w:ilvl="0" w:tplc="0000002C">
      <w:start w:val="1"/>
      <w:numFmt w:val="decimal"/>
      <w:lvlText w:val="%1)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612B01C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567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>
    <w:nsid w:val="61F12902"/>
    <w:multiLevelType w:val="multilevel"/>
    <w:tmpl w:val="CE366CF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>
    <w:nsid w:val="7B63569C"/>
    <w:multiLevelType w:val="hybridMultilevel"/>
    <w:tmpl w:val="EBB4D9D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6"/>
  </w:num>
  <w:num w:numId="2">
    <w:abstractNumId w:val="18"/>
  </w:num>
  <w:num w:numId="3">
    <w:abstractNumId w:val="5"/>
  </w:num>
  <w:num w:numId="4">
    <w:abstractNumId w:val="20"/>
  </w:num>
  <w:num w:numId="5">
    <w:abstractNumId w:val="10"/>
  </w:num>
  <w:num w:numId="6">
    <w:abstractNumId w:val="19"/>
  </w:num>
  <w:num w:numId="7">
    <w:abstractNumId w:val="2"/>
  </w:num>
  <w:num w:numId="8">
    <w:abstractNumId w:val="3"/>
  </w:num>
  <w:num w:numId="9">
    <w:abstractNumId w:val="1"/>
  </w:num>
  <w:num w:numId="10">
    <w:abstractNumId w:val="0"/>
  </w:num>
  <w:num w:numId="11">
    <w:abstractNumId w:val="4"/>
  </w:num>
  <w:num w:numId="12">
    <w:abstractNumId w:val="17"/>
  </w:num>
  <w:num w:numId="13">
    <w:abstractNumId w:val="12"/>
  </w:num>
  <w:num w:numId="14">
    <w:abstractNumId w:val="8"/>
  </w:num>
  <w:num w:numId="15">
    <w:abstractNumId w:val="6"/>
  </w:num>
  <w:num w:numId="16">
    <w:abstractNumId w:val="14"/>
  </w:num>
  <w:num w:numId="17">
    <w:abstractNumId w:val="15"/>
  </w:num>
  <w:num w:numId="18">
    <w:abstractNumId w:val="11"/>
  </w:num>
  <w:num w:numId="19">
    <w:abstractNumId w:val="7"/>
  </w:num>
  <w:num w:numId="20">
    <w:abstractNumId w:val="13"/>
  </w:num>
  <w:num w:numId="2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proofState w:spelling="clean" w:grammar="clean"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0935"/>
    <w:rsid w:val="00001C6A"/>
    <w:rsid w:val="000031B0"/>
    <w:rsid w:val="00004A81"/>
    <w:rsid w:val="0001381F"/>
    <w:rsid w:val="00016C68"/>
    <w:rsid w:val="000207F5"/>
    <w:rsid w:val="00026101"/>
    <w:rsid w:val="00030145"/>
    <w:rsid w:val="00031332"/>
    <w:rsid w:val="00035D6F"/>
    <w:rsid w:val="00045185"/>
    <w:rsid w:val="00056292"/>
    <w:rsid w:val="0006069D"/>
    <w:rsid w:val="00060935"/>
    <w:rsid w:val="0006395C"/>
    <w:rsid w:val="000734F7"/>
    <w:rsid w:val="00075192"/>
    <w:rsid w:val="000827DB"/>
    <w:rsid w:val="00094C85"/>
    <w:rsid w:val="000974F4"/>
    <w:rsid w:val="000C0B55"/>
    <w:rsid w:val="000D5FD0"/>
    <w:rsid w:val="000E26D5"/>
    <w:rsid w:val="000E4347"/>
    <w:rsid w:val="000E4500"/>
    <w:rsid w:val="000E655A"/>
    <w:rsid w:val="000F6FA5"/>
    <w:rsid w:val="0010229F"/>
    <w:rsid w:val="00107252"/>
    <w:rsid w:val="0011541B"/>
    <w:rsid w:val="001208E7"/>
    <w:rsid w:val="00121E96"/>
    <w:rsid w:val="0012368C"/>
    <w:rsid w:val="00124EA7"/>
    <w:rsid w:val="00131569"/>
    <w:rsid w:val="001518A2"/>
    <w:rsid w:val="001563E2"/>
    <w:rsid w:val="0017108B"/>
    <w:rsid w:val="001774A7"/>
    <w:rsid w:val="00177F76"/>
    <w:rsid w:val="00183220"/>
    <w:rsid w:val="00186AE8"/>
    <w:rsid w:val="00193A1C"/>
    <w:rsid w:val="001B6F37"/>
    <w:rsid w:val="001C3A84"/>
    <w:rsid w:val="001C3D4E"/>
    <w:rsid w:val="001C7E66"/>
    <w:rsid w:val="001F2F77"/>
    <w:rsid w:val="001F3A04"/>
    <w:rsid w:val="001F6675"/>
    <w:rsid w:val="00201FBD"/>
    <w:rsid w:val="002049AB"/>
    <w:rsid w:val="00205D22"/>
    <w:rsid w:val="00210149"/>
    <w:rsid w:val="00214718"/>
    <w:rsid w:val="00215129"/>
    <w:rsid w:val="00216246"/>
    <w:rsid w:val="00216A19"/>
    <w:rsid w:val="002331E5"/>
    <w:rsid w:val="0023476F"/>
    <w:rsid w:val="00235A32"/>
    <w:rsid w:val="00235CF4"/>
    <w:rsid w:val="00236A8C"/>
    <w:rsid w:val="00243709"/>
    <w:rsid w:val="0024426E"/>
    <w:rsid w:val="002464E0"/>
    <w:rsid w:val="00263310"/>
    <w:rsid w:val="00265A73"/>
    <w:rsid w:val="002716FD"/>
    <w:rsid w:val="002772EE"/>
    <w:rsid w:val="002A5E4B"/>
    <w:rsid w:val="002A682F"/>
    <w:rsid w:val="002A7EF3"/>
    <w:rsid w:val="002B0460"/>
    <w:rsid w:val="002B37A4"/>
    <w:rsid w:val="002B7F2E"/>
    <w:rsid w:val="002C7586"/>
    <w:rsid w:val="002D1CAA"/>
    <w:rsid w:val="002D4DB8"/>
    <w:rsid w:val="002E0267"/>
    <w:rsid w:val="002E2AAC"/>
    <w:rsid w:val="002E7818"/>
    <w:rsid w:val="00312639"/>
    <w:rsid w:val="00313D0C"/>
    <w:rsid w:val="0031600D"/>
    <w:rsid w:val="00334074"/>
    <w:rsid w:val="00335DB2"/>
    <w:rsid w:val="00336B5F"/>
    <w:rsid w:val="00357A61"/>
    <w:rsid w:val="003616F5"/>
    <w:rsid w:val="00365D5B"/>
    <w:rsid w:val="00370A3C"/>
    <w:rsid w:val="00373265"/>
    <w:rsid w:val="003869E8"/>
    <w:rsid w:val="003A3289"/>
    <w:rsid w:val="003A7426"/>
    <w:rsid w:val="003B2C6B"/>
    <w:rsid w:val="003B669C"/>
    <w:rsid w:val="003C2346"/>
    <w:rsid w:val="003C2FAF"/>
    <w:rsid w:val="003D0629"/>
    <w:rsid w:val="003D6E24"/>
    <w:rsid w:val="003D7165"/>
    <w:rsid w:val="003E74A5"/>
    <w:rsid w:val="003F2970"/>
    <w:rsid w:val="004035C5"/>
    <w:rsid w:val="00405B6F"/>
    <w:rsid w:val="00414425"/>
    <w:rsid w:val="004239F9"/>
    <w:rsid w:val="004254E4"/>
    <w:rsid w:val="00430E5F"/>
    <w:rsid w:val="0043467C"/>
    <w:rsid w:val="00435703"/>
    <w:rsid w:val="00441C29"/>
    <w:rsid w:val="00444C63"/>
    <w:rsid w:val="00445721"/>
    <w:rsid w:val="00463D78"/>
    <w:rsid w:val="0047624A"/>
    <w:rsid w:val="004764B9"/>
    <w:rsid w:val="0047783C"/>
    <w:rsid w:val="00481F57"/>
    <w:rsid w:val="00487C97"/>
    <w:rsid w:val="00490283"/>
    <w:rsid w:val="004A11B4"/>
    <w:rsid w:val="004B50B3"/>
    <w:rsid w:val="004B685D"/>
    <w:rsid w:val="004B6F4D"/>
    <w:rsid w:val="004C5D50"/>
    <w:rsid w:val="004D2441"/>
    <w:rsid w:val="004D7B9D"/>
    <w:rsid w:val="004E4993"/>
    <w:rsid w:val="004E67B1"/>
    <w:rsid w:val="004F314F"/>
    <w:rsid w:val="00515486"/>
    <w:rsid w:val="005232A9"/>
    <w:rsid w:val="005263FE"/>
    <w:rsid w:val="005435D6"/>
    <w:rsid w:val="005463EC"/>
    <w:rsid w:val="00552364"/>
    <w:rsid w:val="00554FE1"/>
    <w:rsid w:val="00561755"/>
    <w:rsid w:val="00562F63"/>
    <w:rsid w:val="00567160"/>
    <w:rsid w:val="00571028"/>
    <w:rsid w:val="00582F42"/>
    <w:rsid w:val="005905C7"/>
    <w:rsid w:val="00591601"/>
    <w:rsid w:val="005966AB"/>
    <w:rsid w:val="005A3E15"/>
    <w:rsid w:val="005B6D82"/>
    <w:rsid w:val="005D2E80"/>
    <w:rsid w:val="005E1A3F"/>
    <w:rsid w:val="005E3D4B"/>
    <w:rsid w:val="005E4EE9"/>
    <w:rsid w:val="005F09C3"/>
    <w:rsid w:val="00603E2D"/>
    <w:rsid w:val="0063625D"/>
    <w:rsid w:val="00645852"/>
    <w:rsid w:val="00646832"/>
    <w:rsid w:val="0065191F"/>
    <w:rsid w:val="006718FD"/>
    <w:rsid w:val="00677192"/>
    <w:rsid w:val="0068109D"/>
    <w:rsid w:val="00682ACD"/>
    <w:rsid w:val="00695BB2"/>
    <w:rsid w:val="006A25D1"/>
    <w:rsid w:val="006A2BFA"/>
    <w:rsid w:val="006B09C6"/>
    <w:rsid w:val="006B2E72"/>
    <w:rsid w:val="006C26CE"/>
    <w:rsid w:val="006C61D1"/>
    <w:rsid w:val="006D1E11"/>
    <w:rsid w:val="006D3B39"/>
    <w:rsid w:val="006D4CA4"/>
    <w:rsid w:val="006E1AD7"/>
    <w:rsid w:val="006E42B1"/>
    <w:rsid w:val="006E6B74"/>
    <w:rsid w:val="006F669D"/>
    <w:rsid w:val="00713AE6"/>
    <w:rsid w:val="007141AC"/>
    <w:rsid w:val="00716882"/>
    <w:rsid w:val="007225CF"/>
    <w:rsid w:val="007365BB"/>
    <w:rsid w:val="007454F3"/>
    <w:rsid w:val="00756035"/>
    <w:rsid w:val="00760645"/>
    <w:rsid w:val="00764E22"/>
    <w:rsid w:val="00772A40"/>
    <w:rsid w:val="007817DE"/>
    <w:rsid w:val="007843C3"/>
    <w:rsid w:val="00787F72"/>
    <w:rsid w:val="00792C5C"/>
    <w:rsid w:val="00792E40"/>
    <w:rsid w:val="007957D7"/>
    <w:rsid w:val="007A0E1E"/>
    <w:rsid w:val="007B114A"/>
    <w:rsid w:val="007B2907"/>
    <w:rsid w:val="007C29E8"/>
    <w:rsid w:val="007C5AF3"/>
    <w:rsid w:val="007D5328"/>
    <w:rsid w:val="007E0B90"/>
    <w:rsid w:val="007E5BFD"/>
    <w:rsid w:val="007F6E33"/>
    <w:rsid w:val="007F7354"/>
    <w:rsid w:val="0080130B"/>
    <w:rsid w:val="008171B1"/>
    <w:rsid w:val="008205DA"/>
    <w:rsid w:val="00820EDC"/>
    <w:rsid w:val="00822909"/>
    <w:rsid w:val="00825FCE"/>
    <w:rsid w:val="008325EE"/>
    <w:rsid w:val="00855EF7"/>
    <w:rsid w:val="00857907"/>
    <w:rsid w:val="008621E4"/>
    <w:rsid w:val="00863BBC"/>
    <w:rsid w:val="00870424"/>
    <w:rsid w:val="00870773"/>
    <w:rsid w:val="008767C0"/>
    <w:rsid w:val="0088099B"/>
    <w:rsid w:val="008878E8"/>
    <w:rsid w:val="008A3A8C"/>
    <w:rsid w:val="008A3D87"/>
    <w:rsid w:val="008A5E4D"/>
    <w:rsid w:val="008B250A"/>
    <w:rsid w:val="008C01C5"/>
    <w:rsid w:val="008C6968"/>
    <w:rsid w:val="008D2A4F"/>
    <w:rsid w:val="008E09DC"/>
    <w:rsid w:val="008E23D9"/>
    <w:rsid w:val="008E31CC"/>
    <w:rsid w:val="008F0229"/>
    <w:rsid w:val="008F467C"/>
    <w:rsid w:val="008F6679"/>
    <w:rsid w:val="00903FE9"/>
    <w:rsid w:val="00917194"/>
    <w:rsid w:val="00920C2B"/>
    <w:rsid w:val="00946F1A"/>
    <w:rsid w:val="00950462"/>
    <w:rsid w:val="00961A25"/>
    <w:rsid w:val="0096367C"/>
    <w:rsid w:val="00971A73"/>
    <w:rsid w:val="009740B2"/>
    <w:rsid w:val="0097514C"/>
    <w:rsid w:val="009804C9"/>
    <w:rsid w:val="009808A2"/>
    <w:rsid w:val="0098386C"/>
    <w:rsid w:val="00984265"/>
    <w:rsid w:val="009846AE"/>
    <w:rsid w:val="00997198"/>
    <w:rsid w:val="009A01E5"/>
    <w:rsid w:val="009A2B98"/>
    <w:rsid w:val="009A33C5"/>
    <w:rsid w:val="009B5B90"/>
    <w:rsid w:val="009C617B"/>
    <w:rsid w:val="009C6F8F"/>
    <w:rsid w:val="009F4A5B"/>
    <w:rsid w:val="009F4B2D"/>
    <w:rsid w:val="00A144F3"/>
    <w:rsid w:val="00A1614E"/>
    <w:rsid w:val="00A2022D"/>
    <w:rsid w:val="00A275CA"/>
    <w:rsid w:val="00A27A65"/>
    <w:rsid w:val="00A339A7"/>
    <w:rsid w:val="00A3631A"/>
    <w:rsid w:val="00A410B7"/>
    <w:rsid w:val="00A5096D"/>
    <w:rsid w:val="00A557A6"/>
    <w:rsid w:val="00A603E9"/>
    <w:rsid w:val="00A60A10"/>
    <w:rsid w:val="00A64F9F"/>
    <w:rsid w:val="00A7444D"/>
    <w:rsid w:val="00A800F9"/>
    <w:rsid w:val="00A8237F"/>
    <w:rsid w:val="00A82385"/>
    <w:rsid w:val="00AA2D17"/>
    <w:rsid w:val="00AA4A9D"/>
    <w:rsid w:val="00AA624C"/>
    <w:rsid w:val="00AA685F"/>
    <w:rsid w:val="00AB56ED"/>
    <w:rsid w:val="00AB5ED4"/>
    <w:rsid w:val="00AC0591"/>
    <w:rsid w:val="00AC0EEB"/>
    <w:rsid w:val="00AD3519"/>
    <w:rsid w:val="00AD7370"/>
    <w:rsid w:val="00AE0B6D"/>
    <w:rsid w:val="00AE2749"/>
    <w:rsid w:val="00AE7CF2"/>
    <w:rsid w:val="00AE7D72"/>
    <w:rsid w:val="00AF2472"/>
    <w:rsid w:val="00B00771"/>
    <w:rsid w:val="00B306A9"/>
    <w:rsid w:val="00B30B6F"/>
    <w:rsid w:val="00B33A9E"/>
    <w:rsid w:val="00B56BCE"/>
    <w:rsid w:val="00B720A2"/>
    <w:rsid w:val="00B849FF"/>
    <w:rsid w:val="00BA112D"/>
    <w:rsid w:val="00BA47E1"/>
    <w:rsid w:val="00BB4277"/>
    <w:rsid w:val="00BC68C3"/>
    <w:rsid w:val="00BD17BB"/>
    <w:rsid w:val="00BD2F8A"/>
    <w:rsid w:val="00BD4734"/>
    <w:rsid w:val="00BE12AF"/>
    <w:rsid w:val="00BF246E"/>
    <w:rsid w:val="00BF7661"/>
    <w:rsid w:val="00C010BA"/>
    <w:rsid w:val="00C01668"/>
    <w:rsid w:val="00C01FA8"/>
    <w:rsid w:val="00C026CA"/>
    <w:rsid w:val="00C0404B"/>
    <w:rsid w:val="00C04F91"/>
    <w:rsid w:val="00C06EC6"/>
    <w:rsid w:val="00C255D3"/>
    <w:rsid w:val="00C25E3F"/>
    <w:rsid w:val="00C4396B"/>
    <w:rsid w:val="00C44D75"/>
    <w:rsid w:val="00C52B4C"/>
    <w:rsid w:val="00C56A3D"/>
    <w:rsid w:val="00C570E2"/>
    <w:rsid w:val="00C618E8"/>
    <w:rsid w:val="00C62FF7"/>
    <w:rsid w:val="00C630E9"/>
    <w:rsid w:val="00C63524"/>
    <w:rsid w:val="00C6797A"/>
    <w:rsid w:val="00C67C47"/>
    <w:rsid w:val="00C74675"/>
    <w:rsid w:val="00C77C3C"/>
    <w:rsid w:val="00C971FF"/>
    <w:rsid w:val="00CA18B3"/>
    <w:rsid w:val="00CA2192"/>
    <w:rsid w:val="00CB0A0E"/>
    <w:rsid w:val="00CC00A7"/>
    <w:rsid w:val="00CC0597"/>
    <w:rsid w:val="00CC11A0"/>
    <w:rsid w:val="00CC27FB"/>
    <w:rsid w:val="00CC4879"/>
    <w:rsid w:val="00CD79E1"/>
    <w:rsid w:val="00CF50AC"/>
    <w:rsid w:val="00D01BEF"/>
    <w:rsid w:val="00D0671E"/>
    <w:rsid w:val="00D16183"/>
    <w:rsid w:val="00D26A52"/>
    <w:rsid w:val="00D305D7"/>
    <w:rsid w:val="00D43E35"/>
    <w:rsid w:val="00D45552"/>
    <w:rsid w:val="00D640DC"/>
    <w:rsid w:val="00D725F8"/>
    <w:rsid w:val="00D7360E"/>
    <w:rsid w:val="00D73D98"/>
    <w:rsid w:val="00D85EA2"/>
    <w:rsid w:val="00D92B61"/>
    <w:rsid w:val="00DA4BE1"/>
    <w:rsid w:val="00DB03D3"/>
    <w:rsid w:val="00DC2A00"/>
    <w:rsid w:val="00DE3377"/>
    <w:rsid w:val="00DE3D65"/>
    <w:rsid w:val="00DF5AF2"/>
    <w:rsid w:val="00E03503"/>
    <w:rsid w:val="00E17B4F"/>
    <w:rsid w:val="00E17FBD"/>
    <w:rsid w:val="00E20975"/>
    <w:rsid w:val="00E22AF5"/>
    <w:rsid w:val="00E23339"/>
    <w:rsid w:val="00E32DF1"/>
    <w:rsid w:val="00E34331"/>
    <w:rsid w:val="00E37D55"/>
    <w:rsid w:val="00E43CE5"/>
    <w:rsid w:val="00E461B2"/>
    <w:rsid w:val="00E7023A"/>
    <w:rsid w:val="00E73D89"/>
    <w:rsid w:val="00E74704"/>
    <w:rsid w:val="00E803C0"/>
    <w:rsid w:val="00E948D2"/>
    <w:rsid w:val="00EA404A"/>
    <w:rsid w:val="00EB1487"/>
    <w:rsid w:val="00EC4838"/>
    <w:rsid w:val="00ED3781"/>
    <w:rsid w:val="00ED4502"/>
    <w:rsid w:val="00ED6E94"/>
    <w:rsid w:val="00EE677B"/>
    <w:rsid w:val="00EF22E8"/>
    <w:rsid w:val="00EF2564"/>
    <w:rsid w:val="00F0143D"/>
    <w:rsid w:val="00F01F1D"/>
    <w:rsid w:val="00F25430"/>
    <w:rsid w:val="00F2795C"/>
    <w:rsid w:val="00F30D51"/>
    <w:rsid w:val="00F32596"/>
    <w:rsid w:val="00F458FA"/>
    <w:rsid w:val="00F507D4"/>
    <w:rsid w:val="00F614B7"/>
    <w:rsid w:val="00F71AD3"/>
    <w:rsid w:val="00F824A8"/>
    <w:rsid w:val="00F83C1D"/>
    <w:rsid w:val="00F85288"/>
    <w:rsid w:val="00FB0632"/>
    <w:rsid w:val="00FB3496"/>
    <w:rsid w:val="00FC4A7C"/>
    <w:rsid w:val="00FD4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5:chartTrackingRefBased/>
  <w15:docId w15:val="{C9846EC7-AEFB-4AB9-A84A-FBFD0B9C89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SimSun" w:hAnsi="Calibri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6069D"/>
    <w:pPr>
      <w:widowControl w:val="0"/>
      <w:spacing w:before="120" w:after="120" w:line="360" w:lineRule="auto"/>
      <w:ind w:firstLineChars="200" w:firstLine="200"/>
      <w:jc w:val="both"/>
    </w:pPr>
    <w:rPr>
      <w:rFonts w:ascii="Times New Roman" w:hAnsi="Times New Roman"/>
      <w:kern w:val="2"/>
      <w:sz w:val="24"/>
      <w:szCs w:val="24"/>
      <w:lang w:eastAsia="zh-CN"/>
    </w:rPr>
  </w:style>
  <w:style w:type="paragraph" w:styleId="1">
    <w:name w:val="heading 1"/>
    <w:next w:val="Default"/>
    <w:link w:val="10"/>
    <w:uiPriority w:val="9"/>
    <w:qFormat/>
    <w:rsid w:val="00760645"/>
    <w:pPr>
      <w:keepNext/>
      <w:keepLines/>
      <w:spacing w:before="340" w:after="340" w:line="578" w:lineRule="auto"/>
      <w:outlineLvl w:val="0"/>
    </w:pPr>
    <w:rPr>
      <w:b/>
      <w:bCs/>
      <w:kern w:val="44"/>
      <w:sz w:val="32"/>
      <w:szCs w:val="44"/>
      <w:lang w:val="x-none" w:eastAsia="x-none"/>
    </w:rPr>
  </w:style>
  <w:style w:type="paragraph" w:styleId="2">
    <w:name w:val="heading 2"/>
    <w:next w:val="Default"/>
    <w:link w:val="20"/>
    <w:uiPriority w:val="9"/>
    <w:unhideWhenUsed/>
    <w:qFormat/>
    <w:rsid w:val="00760645"/>
    <w:pPr>
      <w:keepNext/>
      <w:keepLines/>
      <w:spacing w:before="260" w:after="260" w:line="415" w:lineRule="auto"/>
      <w:outlineLvl w:val="1"/>
    </w:pPr>
    <w:rPr>
      <w:rFonts w:ascii="Cambria" w:hAnsi="Cambria"/>
      <w:b/>
      <w:bCs/>
      <w:sz w:val="28"/>
      <w:szCs w:val="32"/>
      <w:lang w:val="x-none" w:eastAsia="x-none"/>
    </w:rPr>
  </w:style>
  <w:style w:type="paragraph" w:styleId="3">
    <w:name w:val="heading 3"/>
    <w:next w:val="Default"/>
    <w:link w:val="30"/>
    <w:uiPriority w:val="9"/>
    <w:unhideWhenUsed/>
    <w:qFormat/>
    <w:rsid w:val="00760645"/>
    <w:pPr>
      <w:keepNext/>
      <w:spacing w:before="260" w:after="260" w:line="415" w:lineRule="auto"/>
      <w:outlineLvl w:val="2"/>
    </w:pPr>
    <w:rPr>
      <w:rFonts w:asciiTheme="majorHAnsi" w:hAnsiTheme="majorHAnsi" w:cstheme="majorBidi"/>
      <w:b/>
      <w:kern w:val="2"/>
      <w:sz w:val="24"/>
      <w:szCs w:val="24"/>
      <w:lang w:eastAsia="zh-CN"/>
    </w:rPr>
  </w:style>
  <w:style w:type="paragraph" w:styleId="4">
    <w:name w:val="heading 4"/>
    <w:basedOn w:val="a"/>
    <w:next w:val="a"/>
    <w:link w:val="40"/>
    <w:uiPriority w:val="9"/>
    <w:unhideWhenUsed/>
    <w:qFormat/>
    <w:rsid w:val="00716882"/>
    <w:pPr>
      <w:keepNext/>
      <w:ind w:leftChars="400" w:left="4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609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Calibri" w:hAnsi="Calibri"/>
      <w:kern w:val="0"/>
      <w:sz w:val="18"/>
      <w:szCs w:val="18"/>
      <w:lang w:val="x-none" w:eastAsia="x-none"/>
    </w:rPr>
  </w:style>
  <w:style w:type="character" w:customStyle="1" w:styleId="a4">
    <w:name w:val="ヘッダー (文字)"/>
    <w:link w:val="a3"/>
    <w:uiPriority w:val="99"/>
    <w:rsid w:val="0006093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60935"/>
    <w:pPr>
      <w:tabs>
        <w:tab w:val="center" w:pos="4153"/>
        <w:tab w:val="right" w:pos="8306"/>
      </w:tabs>
      <w:snapToGrid w:val="0"/>
      <w:jc w:val="left"/>
    </w:pPr>
    <w:rPr>
      <w:rFonts w:ascii="Calibri" w:hAnsi="Calibri"/>
      <w:kern w:val="0"/>
      <w:sz w:val="18"/>
      <w:szCs w:val="18"/>
      <w:lang w:val="x-none" w:eastAsia="x-none"/>
    </w:rPr>
  </w:style>
  <w:style w:type="character" w:customStyle="1" w:styleId="a6">
    <w:name w:val="フッター (文字)"/>
    <w:link w:val="a5"/>
    <w:uiPriority w:val="99"/>
    <w:rsid w:val="00060935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060935"/>
    <w:rPr>
      <w:rFonts w:ascii="Calibri" w:hAnsi="Calibri"/>
      <w:kern w:val="0"/>
      <w:sz w:val="18"/>
      <w:szCs w:val="18"/>
      <w:lang w:val="x-none" w:eastAsia="x-none"/>
    </w:rPr>
  </w:style>
  <w:style w:type="character" w:customStyle="1" w:styleId="a8">
    <w:name w:val="吹き出し (文字)"/>
    <w:link w:val="a7"/>
    <w:uiPriority w:val="99"/>
    <w:semiHidden/>
    <w:rsid w:val="00060935"/>
    <w:rPr>
      <w:sz w:val="18"/>
      <w:szCs w:val="18"/>
    </w:rPr>
  </w:style>
  <w:style w:type="character" w:customStyle="1" w:styleId="10">
    <w:name w:val="見出し 1 (文字)"/>
    <w:link w:val="1"/>
    <w:uiPriority w:val="9"/>
    <w:rsid w:val="00760645"/>
    <w:rPr>
      <w:b/>
      <w:bCs/>
      <w:kern w:val="44"/>
      <w:sz w:val="32"/>
      <w:szCs w:val="44"/>
      <w:lang w:val="x-none" w:eastAsia="x-none"/>
    </w:rPr>
  </w:style>
  <w:style w:type="paragraph" w:styleId="a9">
    <w:name w:val="Body Text"/>
    <w:basedOn w:val="a"/>
    <w:link w:val="aa"/>
    <w:rsid w:val="001563E2"/>
    <w:pPr>
      <w:spacing w:line="500" w:lineRule="exact"/>
      <w:jc w:val="center"/>
    </w:pPr>
    <w:rPr>
      <w:kern w:val="0"/>
      <w:lang w:val="x-none" w:eastAsia="x-none"/>
    </w:rPr>
  </w:style>
  <w:style w:type="character" w:customStyle="1" w:styleId="aa">
    <w:name w:val="本文 (文字)"/>
    <w:link w:val="a9"/>
    <w:rsid w:val="001563E2"/>
    <w:rPr>
      <w:rFonts w:ascii="Times New Roman" w:eastAsia="SimSun" w:hAnsi="Times New Roman" w:cs="Times New Roman"/>
      <w:sz w:val="24"/>
      <w:szCs w:val="24"/>
    </w:rPr>
  </w:style>
  <w:style w:type="table" w:styleId="ab">
    <w:name w:val="Table Grid"/>
    <w:basedOn w:val="a1"/>
    <w:uiPriority w:val="59"/>
    <w:rsid w:val="008171B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c">
    <w:name w:val="No Spacing"/>
    <w:link w:val="ad"/>
    <w:uiPriority w:val="1"/>
    <w:qFormat/>
    <w:rsid w:val="00645852"/>
    <w:rPr>
      <w:b/>
      <w:sz w:val="22"/>
      <w:szCs w:val="22"/>
    </w:rPr>
  </w:style>
  <w:style w:type="character" w:customStyle="1" w:styleId="ad">
    <w:name w:val="行間詰め (文字)"/>
    <w:link w:val="ac"/>
    <w:uiPriority w:val="1"/>
    <w:rsid w:val="00645852"/>
    <w:rPr>
      <w:b/>
      <w:sz w:val="22"/>
      <w:szCs w:val="22"/>
      <w:lang w:bidi="ar-SA"/>
    </w:rPr>
  </w:style>
  <w:style w:type="character" w:customStyle="1" w:styleId="20">
    <w:name w:val="見出し 2 (文字)"/>
    <w:link w:val="2"/>
    <w:uiPriority w:val="9"/>
    <w:rsid w:val="00760645"/>
    <w:rPr>
      <w:rFonts w:ascii="Cambria" w:hAnsi="Cambria"/>
      <w:b/>
      <w:bCs/>
      <w:sz w:val="28"/>
      <w:szCs w:val="32"/>
      <w:lang w:val="x-none" w:eastAsia="x-none"/>
    </w:rPr>
  </w:style>
  <w:style w:type="paragraph" w:styleId="11">
    <w:name w:val="toc 1"/>
    <w:basedOn w:val="a"/>
    <w:next w:val="a"/>
    <w:autoRedefine/>
    <w:uiPriority w:val="39"/>
    <w:unhideWhenUsed/>
    <w:qFormat/>
    <w:rsid w:val="00094C85"/>
  </w:style>
  <w:style w:type="paragraph" w:styleId="21">
    <w:name w:val="toc 2"/>
    <w:basedOn w:val="a"/>
    <w:next w:val="a"/>
    <w:autoRedefine/>
    <w:uiPriority w:val="39"/>
    <w:unhideWhenUsed/>
    <w:qFormat/>
    <w:rsid w:val="00094C85"/>
    <w:pPr>
      <w:ind w:leftChars="200" w:left="420"/>
    </w:pPr>
  </w:style>
  <w:style w:type="character" w:styleId="ae">
    <w:name w:val="Hyperlink"/>
    <w:uiPriority w:val="99"/>
    <w:unhideWhenUsed/>
    <w:rsid w:val="00094C85"/>
    <w:rPr>
      <w:color w:val="0000FF"/>
      <w:u w:val="single"/>
    </w:rPr>
  </w:style>
  <w:style w:type="paragraph" w:styleId="af">
    <w:name w:val="TOC Heading"/>
    <w:basedOn w:val="1"/>
    <w:next w:val="a"/>
    <w:uiPriority w:val="39"/>
    <w:unhideWhenUsed/>
    <w:qFormat/>
    <w:rsid w:val="00094C85"/>
    <w:pPr>
      <w:spacing w:before="480" w:line="276" w:lineRule="auto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qFormat/>
    <w:rsid w:val="00094C85"/>
    <w:pPr>
      <w:widowControl/>
      <w:spacing w:after="100" w:line="276" w:lineRule="auto"/>
      <w:ind w:left="440"/>
      <w:jc w:val="left"/>
    </w:pPr>
    <w:rPr>
      <w:rFonts w:ascii="Calibri" w:hAnsi="Calibri"/>
      <w:kern w:val="0"/>
      <w:sz w:val="22"/>
      <w:szCs w:val="22"/>
    </w:rPr>
  </w:style>
  <w:style w:type="paragraph" w:styleId="af0">
    <w:name w:val="List Paragraph"/>
    <w:basedOn w:val="a"/>
    <w:uiPriority w:val="34"/>
    <w:qFormat/>
    <w:rsid w:val="00094C85"/>
    <w:pPr>
      <w:ind w:firstLine="420"/>
    </w:pPr>
  </w:style>
  <w:style w:type="paragraph" w:customStyle="1" w:styleId="Default">
    <w:name w:val="Default"/>
    <w:rsid w:val="008621E4"/>
    <w:pPr>
      <w:widowControl w:val="0"/>
      <w:autoSpaceDE w:val="0"/>
      <w:autoSpaceDN w:val="0"/>
      <w:adjustRightInd w:val="0"/>
    </w:pPr>
    <w:rPr>
      <w:rFonts w:ascii="HiddenHorzOCl" w:eastAsia="HiddenHorzOCl" w:cs="HiddenHorzOCl"/>
      <w:color w:val="000000"/>
      <w:sz w:val="24"/>
      <w:szCs w:val="24"/>
      <w:lang w:eastAsia="zh-CN"/>
    </w:rPr>
  </w:style>
  <w:style w:type="paragraph" w:styleId="af1">
    <w:name w:val="annotation text"/>
    <w:basedOn w:val="a"/>
    <w:link w:val="af2"/>
    <w:unhideWhenUsed/>
    <w:rsid w:val="00056292"/>
    <w:pPr>
      <w:widowControl/>
      <w:spacing w:after="200" w:line="276" w:lineRule="auto"/>
      <w:jc w:val="left"/>
    </w:pPr>
    <w:rPr>
      <w:rFonts w:ascii="Calibri" w:hAnsi="Calibri"/>
      <w:kern w:val="0"/>
      <w:sz w:val="22"/>
      <w:szCs w:val="22"/>
      <w:lang w:val="x-none" w:eastAsia="en-US" w:bidi="en-US"/>
    </w:rPr>
  </w:style>
  <w:style w:type="character" w:customStyle="1" w:styleId="Char">
    <w:name w:val="批注文字 Char"/>
    <w:uiPriority w:val="99"/>
    <w:semiHidden/>
    <w:rsid w:val="00056292"/>
    <w:rPr>
      <w:rFonts w:ascii="Times New Roman" w:hAnsi="Times New Roman"/>
      <w:kern w:val="2"/>
      <w:sz w:val="21"/>
      <w:szCs w:val="24"/>
    </w:rPr>
  </w:style>
  <w:style w:type="character" w:customStyle="1" w:styleId="af2">
    <w:name w:val="コメント文字列 (文字)"/>
    <w:link w:val="af1"/>
    <w:rsid w:val="00056292"/>
    <w:rPr>
      <w:rFonts w:ascii="Calibri" w:eastAsia="SimSun" w:hAnsi="Calibri" w:cs="Times New Roman"/>
      <w:sz w:val="22"/>
      <w:szCs w:val="22"/>
      <w:lang w:eastAsia="en-US" w:bidi="en-US"/>
    </w:rPr>
  </w:style>
  <w:style w:type="paragraph" w:styleId="af3">
    <w:name w:val="Date"/>
    <w:basedOn w:val="a"/>
    <w:next w:val="a"/>
    <w:link w:val="af4"/>
    <w:uiPriority w:val="99"/>
    <w:semiHidden/>
    <w:unhideWhenUsed/>
    <w:rsid w:val="008A5E4D"/>
    <w:pPr>
      <w:ind w:leftChars="2500" w:left="100"/>
    </w:pPr>
    <w:rPr>
      <w:lang w:val="x-none" w:eastAsia="x-none"/>
    </w:rPr>
  </w:style>
  <w:style w:type="character" w:customStyle="1" w:styleId="af4">
    <w:name w:val="日付 (文字)"/>
    <w:link w:val="af3"/>
    <w:uiPriority w:val="99"/>
    <w:semiHidden/>
    <w:rsid w:val="008A5E4D"/>
    <w:rPr>
      <w:rFonts w:ascii="Times New Roman" w:hAnsi="Times New Roman"/>
      <w:kern w:val="2"/>
      <w:sz w:val="21"/>
      <w:szCs w:val="24"/>
    </w:rPr>
  </w:style>
  <w:style w:type="paragraph" w:customStyle="1" w:styleId="22">
    <w:name w:val="首行缩2"/>
    <w:basedOn w:val="a9"/>
    <w:link w:val="2Char"/>
    <w:autoRedefine/>
    <w:rsid w:val="00E03503"/>
    <w:pPr>
      <w:widowControl/>
      <w:spacing w:line="360" w:lineRule="auto"/>
      <w:ind w:firstLine="480"/>
      <w:contextualSpacing/>
      <w:jc w:val="both"/>
    </w:pPr>
    <w:rPr>
      <w:rFonts w:ascii="SimSun" w:hAnsi="SimSun"/>
      <w:kern w:val="2"/>
      <w:lang w:eastAsia="en-US" w:bidi="en-US"/>
    </w:rPr>
  </w:style>
  <w:style w:type="character" w:customStyle="1" w:styleId="2Char">
    <w:name w:val="首行缩2 Char"/>
    <w:link w:val="22"/>
    <w:rsid w:val="00E03503"/>
    <w:rPr>
      <w:rFonts w:ascii="SimSun" w:eastAsia="SimSun" w:hAnsi="SimSun"/>
      <w:kern w:val="2"/>
      <w:sz w:val="24"/>
      <w:szCs w:val="24"/>
      <w:lang w:val="x-none" w:eastAsia="en-US" w:bidi="en-US"/>
    </w:rPr>
  </w:style>
  <w:style w:type="paragraph" w:customStyle="1" w:styleId="table">
    <w:name w:val="table"/>
    <w:link w:val="table0"/>
    <w:qFormat/>
    <w:rsid w:val="00E73D89"/>
    <w:pPr>
      <w:spacing w:line="0" w:lineRule="atLeast"/>
    </w:pPr>
    <w:rPr>
      <w:rFonts w:ascii="Cambria" w:hAnsi="Cambria"/>
      <w:bCs/>
      <w:sz w:val="21"/>
      <w:szCs w:val="28"/>
      <w:lang w:val="zh-CN" w:eastAsia="zh-CN"/>
    </w:rPr>
  </w:style>
  <w:style w:type="character" w:customStyle="1" w:styleId="table0">
    <w:name w:val="table (文字)"/>
    <w:basedOn w:val="a0"/>
    <w:link w:val="table"/>
    <w:rsid w:val="00E73D89"/>
    <w:rPr>
      <w:rFonts w:ascii="Cambria" w:hAnsi="Cambria"/>
      <w:bCs/>
      <w:sz w:val="21"/>
      <w:szCs w:val="28"/>
      <w:lang w:val="zh-CN" w:eastAsia="zh-CN"/>
    </w:rPr>
  </w:style>
  <w:style w:type="character" w:customStyle="1" w:styleId="30">
    <w:name w:val="見出し 3 (文字)"/>
    <w:basedOn w:val="a0"/>
    <w:link w:val="3"/>
    <w:uiPriority w:val="9"/>
    <w:rsid w:val="00760645"/>
    <w:rPr>
      <w:rFonts w:asciiTheme="majorHAnsi" w:hAnsiTheme="majorHAnsi" w:cstheme="majorBidi"/>
      <w:b/>
      <w:kern w:val="2"/>
      <w:sz w:val="24"/>
      <w:szCs w:val="24"/>
      <w:lang w:eastAsia="zh-CN"/>
    </w:rPr>
  </w:style>
  <w:style w:type="character" w:customStyle="1" w:styleId="40">
    <w:name w:val="見出し 4 (文字)"/>
    <w:basedOn w:val="a0"/>
    <w:link w:val="4"/>
    <w:uiPriority w:val="9"/>
    <w:rsid w:val="00716882"/>
    <w:rPr>
      <w:rFonts w:ascii="Times New Roman" w:hAnsi="Times New Roman"/>
      <w:b/>
      <w:bCs/>
      <w:kern w:val="2"/>
      <w:sz w:val="21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encoding w:val="gb231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numbering" Target="numbering.xml"/><Relationship Id="rId21" Type="http://schemas.openxmlformats.org/officeDocument/2006/relationships/footer" Target="footer5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header" Target="header4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eader" Target="header2.xml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未经陕鼓书面许可，不得扩散至第三方
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5493717-38D8-49AF-8F47-35A7F0DB6A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ShaanGu</Company>
  <LinksUpToDate>false</LinksUpToDate>
  <CharactersWithSpaces>9</CharactersWithSpaces>
  <SharedDoc>false</SharedDoc>
  <HLinks>
    <vt:vector size="24" baseType="variant">
      <vt:variant>
        <vt:i4>1310773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_Toc475614562</vt:lpwstr>
      </vt:variant>
      <vt:variant>
        <vt:i4>1507381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_Toc475614552</vt:lpwstr>
      </vt:variant>
      <vt:variant>
        <vt:i4>1507381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_Toc475614551</vt:lpwstr>
      </vt:variant>
      <vt:variant>
        <vt:i4>1507381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_Toc475614550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cp:lastModifiedBy>Ren, Bo/任 勃</cp:lastModifiedBy>
  <cp:revision>73</cp:revision>
  <dcterms:created xsi:type="dcterms:W3CDTF">2018-04-04T04:12:00Z</dcterms:created>
  <dcterms:modified xsi:type="dcterms:W3CDTF">2018-04-04T06:03:00Z</dcterms:modified>
</cp:coreProperties>
</file>